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ORACLE_JRE JAXB in Oracle Java 1.8.0_131 on Linux -->
    <w:p>
      <w:pPr>
        <w:pStyle w:val="Heading1"/>
        <w:spacing w:after="50" w:line="360" w:lineRule="auto" w:beforeLines="100"/>
        <w:ind w:left="0"/>
        <w:jc w:val="left"/>
      </w:pPr>
      <w:r>
        <w:rPr>
          <w:rFonts w:ascii="宋体" w:hAnsi="Times New Roman" w:eastAsia="宋体"/>
        </w:rPr>
        <w:t>重点整理</w:t>
      </w:r>
    </w:p>
    <w:p>
      <w:pPr>
        <w:pStyle w:val="Heading1"/>
        <w:spacing w:after="50" w:line="360" w:lineRule="auto" w:beforeLines="100"/>
        <w:ind w:left="0"/>
        <w:jc w:val="left"/>
      </w:pPr>
      <w:bookmarkStart w:name="U0ZiV" w:id="0"/>
      <w:r>
        <w:rPr>
          <w:rFonts w:ascii="宋体" w:hAnsi="Times New Roman" w:eastAsia="宋体"/>
        </w:rPr>
        <w:t>第一章 第一次鸦片战争</w:t>
      </w:r>
    </w:p>
    <w:bookmarkEnd w:id="0"/>
    <w:bookmarkStart w:name="DF0dA" w:id="1"/>
    <w:p>
      <w:pPr>
        <w:pStyle w:val="Heading2"/>
        <w:spacing w:after="50" w:line="360" w:lineRule="auto" w:beforeLines="100"/>
        <w:ind w:left="0"/>
        <w:jc w:val="left"/>
      </w:pPr>
      <w:r>
        <w:rPr>
          <w:rFonts w:ascii="宋体" w:hAnsi="Times New Roman" w:eastAsia="宋体"/>
        </w:rPr>
        <w:t>1.“一口通商”制度</w:t>
      </w:r>
    </w:p>
    <w:bookmarkEnd w:id="1"/>
    <w:bookmarkStart w:name="uf0ebdf3a" w:id="2"/>
    <w:p>
      <w:pPr>
        <w:spacing w:after="50" w:line="360" w:lineRule="auto" w:beforeLines="100"/>
        <w:ind w:left="0"/>
        <w:jc w:val="left"/>
      </w:pPr>
      <w:r>
        <w:rPr>
          <w:rFonts w:ascii="宋体" w:hAnsi="Times New Roman" w:eastAsia="宋体"/>
          <w:b w:val="false"/>
          <w:i w:val="false"/>
          <w:color w:val="000000"/>
          <w:sz w:val="22"/>
        </w:rPr>
        <w:t>乾隆年间形成</w:t>
      </w:r>
    </w:p>
    <w:bookmarkEnd w:id="2"/>
    <w:bookmarkStart w:name="u3c598476" w:id="3"/>
    <w:p>
      <w:pPr>
        <w:spacing w:after="50" w:line="360" w:lineRule="auto" w:beforeLines="100"/>
        <w:ind w:left="0"/>
        <w:jc w:val="left"/>
      </w:pPr>
      <w:r>
        <w:rPr>
          <w:rFonts w:ascii="宋体" w:hAnsi="Times New Roman" w:eastAsia="宋体"/>
          <w:b w:val="false"/>
          <w:i w:val="false"/>
          <w:color w:val="000000"/>
          <w:sz w:val="22"/>
        </w:rPr>
        <w:t>清政府实行闭关政策，只允许外国商人在广州贸易通商，而且必须过官方指定的公行即“十三行”进行。</w:t>
      </w:r>
    </w:p>
    <w:bookmarkEnd w:id="3"/>
    <w:bookmarkStart w:name="u7f0addf1" w:id="4"/>
    <w:p>
      <w:pPr>
        <w:spacing w:after="50" w:line="360" w:lineRule="auto" w:beforeLines="100"/>
        <w:ind w:left="0"/>
        <w:jc w:val="left"/>
      </w:pPr>
      <w:r>
        <w:rPr>
          <w:rFonts w:ascii="宋体" w:hAnsi="Times New Roman" w:eastAsia="宋体"/>
          <w:b w:val="false"/>
          <w:i w:val="false"/>
          <w:color w:val="000000"/>
          <w:sz w:val="22"/>
        </w:rPr>
        <w:t>评价：清朝在鸦片战争之前重要的贸易制度，这一政策限制了中外经济文化的广泛交流，严重阻碍了近代中国社会的发展，最终导致落后挨打。</w:t>
      </w:r>
    </w:p>
    <w:bookmarkEnd w:id="4"/>
    <w:bookmarkStart w:name="V8MxI" w:id="5"/>
    <w:p>
      <w:pPr>
        <w:pStyle w:val="Heading2"/>
        <w:spacing w:after="50" w:line="360" w:lineRule="auto" w:beforeLines="100"/>
        <w:ind w:left="0"/>
        <w:jc w:val="left"/>
      </w:pPr>
      <w:r>
        <w:rPr>
          <w:rFonts w:ascii="宋体" w:hAnsi="Times New Roman" w:eastAsia="宋体"/>
        </w:rPr>
        <w:t>2.虎门销烟</w:t>
      </w:r>
    </w:p>
    <w:bookmarkEnd w:id="5"/>
    <w:bookmarkStart w:name="u60be26f1" w:id="6"/>
    <w:p>
      <w:pPr>
        <w:spacing w:after="50" w:line="360" w:lineRule="auto" w:beforeLines="100"/>
        <w:ind w:left="0"/>
        <w:jc w:val="left"/>
      </w:pPr>
      <w:r>
        <w:rPr>
          <w:rFonts w:ascii="宋体" w:hAnsi="Times New Roman" w:eastAsia="宋体"/>
          <w:b w:val="false"/>
          <w:i w:val="false"/>
          <w:color w:val="000000"/>
          <w:sz w:val="22"/>
        </w:rPr>
        <w:t>1839年，林则徐在广东虎门海滩当众销毁鸦片。</w:t>
      </w:r>
    </w:p>
    <w:bookmarkEnd w:id="6"/>
    <w:bookmarkStart w:name="ue7558cb6" w:id="7"/>
    <w:p>
      <w:pPr>
        <w:spacing w:after="50" w:line="360" w:lineRule="auto" w:beforeLines="100"/>
        <w:ind w:left="0"/>
        <w:jc w:val="left"/>
      </w:pPr>
      <w:r>
        <w:rPr>
          <w:rFonts w:ascii="宋体" w:hAnsi="Times New Roman" w:eastAsia="宋体"/>
          <w:b w:val="false"/>
          <w:i w:val="false"/>
          <w:color w:val="000000"/>
          <w:sz w:val="22"/>
        </w:rPr>
        <w:t>评价：打击了外国鸦片贸易在中国的滋生扩大，但也是第一次鸦片战争的导火线，成为英国人发起鸦片战争的借口。</w:t>
      </w:r>
    </w:p>
    <w:bookmarkEnd w:id="7"/>
    <w:bookmarkStart w:name="DIG8R" w:id="8"/>
    <w:p>
      <w:pPr>
        <w:pStyle w:val="Heading2"/>
        <w:spacing w:after="50" w:line="360" w:lineRule="auto" w:beforeLines="100"/>
        <w:ind w:left="0"/>
        <w:jc w:val="left"/>
      </w:pPr>
      <w:r>
        <w:rPr>
          <w:rFonts w:ascii="宋体" w:hAnsi="Times New Roman" w:eastAsia="宋体"/>
        </w:rPr>
        <w:t>3.《南京条约》</w:t>
      </w:r>
    </w:p>
    <w:bookmarkEnd w:id="8"/>
    <w:bookmarkStart w:name="u83d6f0cc" w:id="9"/>
    <w:p>
      <w:pPr>
        <w:spacing w:after="50" w:line="360" w:lineRule="auto" w:beforeLines="100"/>
        <w:ind w:left="0"/>
        <w:jc w:val="left"/>
      </w:pPr>
      <w:r>
        <w:rPr>
          <w:rFonts w:ascii="宋体" w:hAnsi="Times New Roman" w:eastAsia="宋体"/>
          <w:b w:val="false"/>
          <w:i w:val="false"/>
          <w:color w:val="000000"/>
          <w:sz w:val="22"/>
        </w:rPr>
        <w:t>时间地点：1842 年 8 月 29 日 ，南京</w:t>
      </w:r>
    </w:p>
    <w:bookmarkEnd w:id="9"/>
    <w:bookmarkStart w:name="udbc099fd" w:id="10"/>
    <w:p>
      <w:pPr>
        <w:spacing w:after="50" w:line="360" w:lineRule="auto" w:beforeLines="100"/>
        <w:ind w:left="0"/>
        <w:jc w:val="left"/>
      </w:pPr>
      <w:r>
        <w:rPr>
          <w:rFonts w:ascii="宋体" w:hAnsi="Times New Roman" w:eastAsia="宋体"/>
          <w:b w:val="false"/>
          <w:i w:val="false"/>
          <w:color w:val="000000"/>
          <w:sz w:val="22"/>
        </w:rPr>
        <w:t xml:space="preserve">对象：中英 </w:t>
      </w:r>
    </w:p>
    <w:bookmarkEnd w:id="10"/>
    <w:bookmarkStart w:name="ubcb5b894" w:id="11"/>
    <w:p>
      <w:pPr>
        <w:spacing w:after="50" w:line="360" w:lineRule="auto" w:beforeLines="100"/>
        <w:ind w:left="0"/>
        <w:jc w:val="left"/>
      </w:pPr>
      <w:r>
        <w:rPr>
          <w:rFonts w:ascii="宋体" w:hAnsi="Times New Roman" w:eastAsia="宋体"/>
          <w:b w:val="false"/>
          <w:i w:val="false"/>
          <w:color w:val="000000"/>
          <w:sz w:val="22"/>
        </w:rPr>
        <w:t>条约内容：</w:t>
      </w:r>
    </w:p>
    <w:bookmarkEnd w:id="11"/>
    <w:bookmarkStart w:name="uab44f86a" w:id="12"/>
    <w:p>
      <w:pPr>
        <w:spacing w:after="50" w:line="360" w:lineRule="auto" w:beforeLines="100"/>
        <w:ind w:left="0"/>
        <w:jc w:val="left"/>
      </w:pPr>
      <w:r>
        <w:rPr>
          <w:rFonts w:ascii="宋体" w:hAnsi="Times New Roman" w:eastAsia="宋体"/>
          <w:b w:val="false"/>
          <w:i w:val="false"/>
          <w:color w:val="000000"/>
          <w:sz w:val="22"/>
        </w:rPr>
        <w:t>割香港岛给英国；</w:t>
      </w:r>
    </w:p>
    <w:bookmarkEnd w:id="12"/>
    <w:bookmarkStart w:name="u77aa3cc1" w:id="13"/>
    <w:p>
      <w:pPr>
        <w:spacing w:after="50" w:line="360" w:lineRule="auto" w:beforeLines="100"/>
        <w:ind w:left="0"/>
        <w:jc w:val="left"/>
      </w:pPr>
      <w:r>
        <w:rPr>
          <w:rFonts w:ascii="宋体" w:hAnsi="Times New Roman" w:eastAsia="宋体"/>
          <w:b w:val="false"/>
          <w:i w:val="false"/>
          <w:color w:val="000000"/>
          <w:sz w:val="22"/>
        </w:rPr>
        <w:t>赔款 2100 万元（银元）；</w:t>
      </w:r>
    </w:p>
    <w:bookmarkEnd w:id="13"/>
    <w:bookmarkStart w:name="u77af740d" w:id="14"/>
    <w:p>
      <w:pPr>
        <w:spacing w:after="50" w:line="360" w:lineRule="auto" w:beforeLines="100"/>
        <w:ind w:left="0"/>
        <w:jc w:val="left"/>
      </w:pPr>
      <w:r>
        <w:rPr>
          <w:rFonts w:ascii="宋体" w:hAnsi="Times New Roman" w:eastAsia="宋体"/>
          <w:b w:val="false"/>
          <w:i w:val="false"/>
          <w:color w:val="000000"/>
          <w:sz w:val="22"/>
        </w:rPr>
        <w:t>开放广州、厦门、福州、宁波、上海五处为通商口岸；</w:t>
      </w:r>
    </w:p>
    <w:bookmarkEnd w:id="14"/>
    <w:bookmarkStart w:name="u72d56789" w:id="15"/>
    <w:p>
      <w:pPr>
        <w:spacing w:after="50" w:line="360" w:lineRule="auto" w:beforeLines="100"/>
        <w:ind w:left="0"/>
        <w:jc w:val="left"/>
      </w:pPr>
      <w:r>
        <w:rPr>
          <w:rFonts w:ascii="宋体" w:hAnsi="Times New Roman" w:eastAsia="宋体"/>
          <w:b w:val="false"/>
          <w:i w:val="false"/>
          <w:color w:val="000000"/>
          <w:sz w:val="22"/>
        </w:rPr>
        <w:t xml:space="preserve">英商进出口货物缴纳的税款，中国须同英国商定。 </w:t>
      </w:r>
    </w:p>
    <w:bookmarkEnd w:id="15"/>
    <w:bookmarkStart w:name="u17e0a571" w:id="16"/>
    <w:p>
      <w:pPr>
        <w:spacing w:after="50" w:line="360" w:lineRule="auto" w:beforeLines="100"/>
        <w:ind w:left="0"/>
        <w:jc w:val="left"/>
      </w:pPr>
      <w:r>
        <w:rPr>
          <w:rFonts w:ascii="宋体" w:hAnsi="Times New Roman" w:eastAsia="宋体"/>
          <w:b w:val="false"/>
          <w:i w:val="false"/>
          <w:color w:val="000000"/>
          <w:sz w:val="22"/>
        </w:rPr>
        <w:t xml:space="preserve">评价：中国签订的第一个不平等条约，中国开始从封建社会逐步沦为半殖民地半封建社会。 </w:t>
      </w:r>
    </w:p>
    <w:bookmarkEnd w:id="16"/>
    <w:bookmarkStart w:name="tEe1M" w:id="17"/>
    <w:p>
      <w:pPr>
        <w:pStyle w:val="Heading2"/>
        <w:spacing w:after="50" w:line="360" w:lineRule="auto" w:beforeLines="100"/>
        <w:ind w:left="0"/>
        <w:jc w:val="left"/>
      </w:pPr>
      <w:r>
        <w:rPr>
          <w:rFonts w:ascii="宋体" w:hAnsi="Times New Roman" w:eastAsia="宋体"/>
        </w:rPr>
        <w:t>4.为什么鸦片战争是中国近代史的开端？</w:t>
      </w:r>
    </w:p>
    <w:bookmarkEnd w:id="17"/>
    <w:bookmarkStart w:name="u9f582244" w:id="18"/>
    <w:p>
      <w:pPr>
        <w:spacing w:after="50" w:line="360" w:lineRule="auto" w:beforeLines="100"/>
        <w:ind w:left="0"/>
        <w:jc w:val="left"/>
      </w:pPr>
      <w:r>
        <w:rPr>
          <w:rFonts w:ascii="宋体" w:hAnsi="Times New Roman" w:eastAsia="宋体"/>
          <w:b w:val="false"/>
          <w:i w:val="false"/>
          <w:color w:val="000000"/>
          <w:sz w:val="22"/>
        </w:rPr>
        <w:t>（书p19）</w:t>
      </w:r>
    </w:p>
    <w:bookmarkEnd w:id="18"/>
    <w:bookmarkStart w:name="ua93361b7" w:id="19"/>
    <w:p>
      <w:pPr>
        <w:spacing w:after="50" w:line="360" w:lineRule="auto" w:beforeLines="100"/>
        <w:ind w:left="0"/>
        <w:jc w:val="left"/>
      </w:pPr>
      <w:r>
        <w:rPr>
          <w:rFonts w:ascii="宋体" w:hAnsi="Times New Roman" w:eastAsia="宋体"/>
          <w:b w:val="false"/>
          <w:i w:val="false"/>
          <w:color w:val="000000"/>
          <w:sz w:val="22"/>
        </w:rPr>
        <w:t xml:space="preserve">随着外国资本主义的入侵，中国的封建社会逐步变成了半殖民地半封建社会，中国人民逐渐开始了反帝反封建的资产阶级民主革命。正因为如此，鸦片战争就成为中国近代史的起点。 </w:t>
      </w:r>
    </w:p>
    <w:bookmarkEnd w:id="19"/>
    <w:bookmarkStart w:name="YpBrm" w:id="20"/>
    <w:p>
      <w:pPr>
        <w:pStyle w:val="Heading1"/>
        <w:spacing w:after="50" w:line="360" w:lineRule="auto" w:beforeLines="100"/>
        <w:ind w:left="0"/>
        <w:jc w:val="left"/>
      </w:pPr>
      <w:r>
        <w:rPr>
          <w:rFonts w:ascii="宋体" w:hAnsi="Times New Roman" w:eastAsia="宋体"/>
        </w:rPr>
        <w:t>第二章 太平天国与第二次鸦片战争</w:t>
      </w:r>
    </w:p>
    <w:bookmarkEnd w:id="20"/>
    <w:bookmarkStart w:name="l3asi" w:id="21"/>
    <w:p>
      <w:pPr>
        <w:pStyle w:val="Heading2"/>
        <w:spacing w:after="50" w:line="360" w:lineRule="auto" w:beforeLines="100"/>
        <w:ind w:left="0"/>
        <w:jc w:val="left"/>
      </w:pPr>
      <w:r>
        <w:rPr>
          <w:rFonts w:ascii="宋体" w:hAnsi="Times New Roman" w:eastAsia="宋体"/>
        </w:rPr>
        <w:t>1.拜上帝教</w:t>
      </w:r>
    </w:p>
    <w:bookmarkEnd w:id="21"/>
    <w:bookmarkStart w:name="u6d8cf66d" w:id="22"/>
    <w:p>
      <w:pPr>
        <w:spacing w:after="50" w:line="360" w:lineRule="auto" w:beforeLines="100"/>
        <w:ind w:left="0"/>
        <w:jc w:val="left"/>
      </w:pPr>
      <w:r>
        <w:rPr>
          <w:rFonts w:ascii="宋体" w:hAnsi="Times New Roman" w:eastAsia="宋体"/>
          <w:b w:val="false"/>
          <w:i w:val="false"/>
          <w:color w:val="000000"/>
          <w:sz w:val="22"/>
        </w:rPr>
        <w:t>洪秀全，在两广地区，创办的一种民间宗教。具有非常朴素的基督教色彩，杂揉了农民文化。后来成为太平天国的指导思想。</w:t>
      </w:r>
    </w:p>
    <w:bookmarkEnd w:id="22"/>
    <w:bookmarkStart w:name="u987587fc" w:id="23"/>
    <w:p>
      <w:pPr>
        <w:spacing w:after="50" w:line="360" w:lineRule="auto" w:beforeLines="100"/>
        <w:ind w:left="0"/>
        <w:jc w:val="left"/>
      </w:pPr>
      <w:r>
        <w:rPr>
          <w:rFonts w:ascii="宋体" w:hAnsi="Times New Roman" w:eastAsia="宋体"/>
          <w:b w:val="false"/>
          <w:i w:val="false"/>
          <w:color w:val="000000"/>
          <w:sz w:val="22"/>
        </w:rPr>
        <w:t xml:space="preserve">拜上帝教教义不仅不能正确指导斗争，而且给农民战争带来了危害。 </w:t>
      </w:r>
    </w:p>
    <w:bookmarkEnd w:id="23"/>
    <w:bookmarkStart w:name="aDNMx" w:id="24"/>
    <w:p>
      <w:pPr>
        <w:pStyle w:val="Heading2"/>
        <w:spacing w:after="50" w:line="360" w:lineRule="auto" w:beforeLines="100"/>
        <w:ind w:left="0"/>
        <w:jc w:val="left"/>
      </w:pPr>
      <w:r>
        <w:rPr>
          <w:rFonts w:ascii="宋体" w:hAnsi="Times New Roman" w:eastAsia="宋体"/>
        </w:rPr>
        <w:t>2.金田起义</w:t>
      </w:r>
    </w:p>
    <w:bookmarkEnd w:id="24"/>
    <w:bookmarkStart w:name="u7bdfad0a" w:id="25"/>
    <w:p>
      <w:pPr>
        <w:spacing w:after="50" w:line="360" w:lineRule="auto" w:beforeLines="100"/>
        <w:ind w:left="0"/>
        <w:jc w:val="left"/>
      </w:pPr>
      <w:r>
        <w:rPr>
          <w:rFonts w:ascii="宋体" w:hAnsi="Times New Roman" w:eastAsia="宋体"/>
          <w:b w:val="false"/>
          <w:i w:val="false"/>
          <w:color w:val="000000"/>
          <w:sz w:val="22"/>
        </w:rPr>
        <w:t>1951年</w:t>
      </w:r>
    </w:p>
    <w:bookmarkEnd w:id="25"/>
    <w:bookmarkStart w:name="ub200a612" w:id="26"/>
    <w:p>
      <w:pPr>
        <w:spacing w:after="50" w:line="360" w:lineRule="auto" w:beforeLines="100"/>
        <w:ind w:left="0"/>
        <w:jc w:val="left"/>
      </w:pPr>
      <w:r>
        <w:rPr>
          <w:rFonts w:ascii="宋体" w:hAnsi="Times New Roman" w:eastAsia="宋体"/>
          <w:b w:val="false"/>
          <w:i w:val="false"/>
          <w:color w:val="000000"/>
          <w:sz w:val="22"/>
        </w:rPr>
        <w:t>洪秀全，领导的广西桂平县金田村武装起义。</w:t>
      </w:r>
    </w:p>
    <w:bookmarkEnd w:id="26"/>
    <w:bookmarkStart w:name="u1f0040fb" w:id="27"/>
    <w:p>
      <w:pPr>
        <w:spacing w:after="50" w:line="360" w:lineRule="auto" w:beforeLines="100"/>
        <w:ind w:left="0"/>
        <w:jc w:val="left"/>
      </w:pPr>
      <w:r>
        <w:rPr>
          <w:rFonts w:ascii="宋体" w:hAnsi="Times New Roman" w:eastAsia="宋体"/>
          <w:b w:val="false"/>
          <w:i w:val="false"/>
          <w:color w:val="000000"/>
          <w:sz w:val="22"/>
        </w:rPr>
        <w:t>代表了太平天国运动的开始。</w:t>
      </w:r>
    </w:p>
    <w:bookmarkEnd w:id="27"/>
    <w:bookmarkStart w:name="uaceb59fd" w:id="28"/>
    <w:p>
      <w:pPr>
        <w:spacing w:after="50" w:line="360" w:lineRule="auto" w:beforeLines="100"/>
        <w:ind w:left="0"/>
        <w:jc w:val="left"/>
      </w:pPr>
      <w:r>
        <w:rPr>
          <w:rFonts w:ascii="宋体" w:hAnsi="Times New Roman" w:eastAsia="宋体"/>
          <w:b w:val="false"/>
          <w:i w:val="false"/>
          <w:color w:val="000000"/>
          <w:sz w:val="22"/>
        </w:rPr>
        <w:t>金田起义的反封建精神，鼓舞着千百万农民群众，为推翻封建的土地制度而斗争。</w:t>
      </w:r>
    </w:p>
    <w:bookmarkEnd w:id="28"/>
    <w:bookmarkStart w:name="n0LI6" w:id="29"/>
    <w:p>
      <w:pPr>
        <w:pStyle w:val="Heading2"/>
        <w:spacing w:after="50" w:line="360" w:lineRule="auto" w:beforeLines="100"/>
        <w:ind w:left="0"/>
        <w:jc w:val="left"/>
      </w:pPr>
      <w:r>
        <w:rPr>
          <w:rFonts w:ascii="宋体" w:hAnsi="Times New Roman" w:eastAsia="宋体"/>
        </w:rPr>
        <w:t>3.永安建制</w:t>
      </w:r>
    </w:p>
    <w:bookmarkEnd w:id="29"/>
    <w:bookmarkStart w:name="ub3a3af78" w:id="30"/>
    <w:p>
      <w:pPr>
        <w:spacing w:after="50" w:line="360" w:lineRule="auto" w:beforeLines="100"/>
        <w:ind w:left="0"/>
        <w:jc w:val="left"/>
      </w:pPr>
      <w:r>
        <w:rPr>
          <w:rFonts w:ascii="宋体" w:hAnsi="Times New Roman" w:eastAsia="宋体"/>
          <w:b w:val="false"/>
          <w:i w:val="false"/>
          <w:color w:val="000000"/>
          <w:sz w:val="22"/>
        </w:rPr>
        <w:t>1851年9月</w:t>
      </w:r>
    </w:p>
    <w:bookmarkEnd w:id="30"/>
    <w:bookmarkStart w:name="u3e78084c" w:id="31"/>
    <w:p>
      <w:pPr>
        <w:spacing w:after="50" w:line="360" w:lineRule="auto" w:beforeLines="100"/>
        <w:ind w:left="0"/>
        <w:jc w:val="left"/>
      </w:pPr>
      <w:r>
        <w:rPr>
          <w:rFonts w:ascii="宋体" w:hAnsi="Times New Roman" w:eastAsia="宋体"/>
          <w:b w:val="false"/>
          <w:i w:val="false"/>
          <w:color w:val="000000"/>
          <w:sz w:val="22"/>
        </w:rPr>
        <w:t>广西永安，太平天国建立了一整套制度，包括财政制度、军衔制度、论功行赏制度等。</w:t>
      </w:r>
    </w:p>
    <w:bookmarkEnd w:id="31"/>
    <w:bookmarkStart w:name="ue3aaeebc" w:id="32"/>
    <w:p>
      <w:pPr>
        <w:spacing w:after="50" w:line="360" w:lineRule="auto" w:beforeLines="100"/>
        <w:ind w:left="0"/>
        <w:jc w:val="left"/>
      </w:pPr>
      <w:r>
        <w:rPr>
          <w:rFonts w:ascii="宋体" w:hAnsi="Times New Roman" w:eastAsia="宋体"/>
          <w:b w:val="false"/>
          <w:i w:val="false"/>
          <w:color w:val="000000"/>
          <w:sz w:val="22"/>
        </w:rPr>
        <w:t>初步确立了天国的各项体制。太平天国初具建国规模。激发太平军将士的热情和士气。</w:t>
      </w:r>
    </w:p>
    <w:bookmarkEnd w:id="32"/>
    <w:bookmarkStart w:name="jbmRx" w:id="33"/>
    <w:p>
      <w:pPr>
        <w:pStyle w:val="Heading2"/>
        <w:spacing w:after="50" w:line="360" w:lineRule="auto" w:beforeLines="100"/>
        <w:ind w:left="0"/>
        <w:jc w:val="left"/>
      </w:pPr>
      <w:r>
        <w:rPr>
          <w:rFonts w:ascii="宋体" w:hAnsi="Times New Roman" w:eastAsia="宋体"/>
        </w:rPr>
        <w:t>4.天京事变</w:t>
      </w:r>
    </w:p>
    <w:bookmarkEnd w:id="33"/>
    <w:bookmarkStart w:name="ua4029959" w:id="34"/>
    <w:p>
      <w:pPr>
        <w:spacing w:after="50" w:line="360" w:lineRule="auto" w:beforeLines="100"/>
        <w:ind w:left="0"/>
        <w:jc w:val="left"/>
      </w:pPr>
      <w:r>
        <w:rPr>
          <w:rFonts w:ascii="宋体" w:hAnsi="Times New Roman" w:eastAsia="宋体"/>
          <w:b w:val="false"/>
          <w:i w:val="false"/>
          <w:color w:val="000000"/>
          <w:sz w:val="22"/>
        </w:rPr>
        <w:t>1856年，天京（今南京）</w:t>
      </w:r>
    </w:p>
    <w:bookmarkEnd w:id="34"/>
    <w:bookmarkStart w:name="u420e121d" w:id="35"/>
    <w:p>
      <w:pPr>
        <w:spacing w:after="50" w:line="360" w:lineRule="auto" w:beforeLines="100"/>
        <w:ind w:left="0"/>
        <w:jc w:val="left"/>
      </w:pPr>
      <w:r>
        <w:rPr>
          <w:rFonts w:ascii="宋体" w:hAnsi="Times New Roman" w:eastAsia="宋体"/>
          <w:b w:val="false"/>
          <w:i w:val="false"/>
          <w:color w:val="000000"/>
          <w:sz w:val="22"/>
        </w:rPr>
        <w:t>天平天国内部的一场军事斗争。东王杨秀清、北王韦昌辉先后被杀，翼王石达开率部出走。</w:t>
      </w:r>
    </w:p>
    <w:bookmarkEnd w:id="35"/>
    <w:bookmarkStart w:name="u31a5633f" w:id="36"/>
    <w:p>
      <w:pPr>
        <w:spacing w:after="50" w:line="360" w:lineRule="auto" w:beforeLines="100"/>
        <w:ind w:left="0"/>
        <w:jc w:val="left"/>
      </w:pPr>
      <w:r>
        <w:rPr>
          <w:rFonts w:ascii="宋体" w:hAnsi="Times New Roman" w:eastAsia="宋体"/>
          <w:b w:val="false"/>
          <w:i w:val="false"/>
          <w:color w:val="000000"/>
          <w:sz w:val="22"/>
        </w:rPr>
        <w:t>天京事变严重地削弱了太平天国的领导和军事力量，是太平天国由盛转衰的转折点。</w:t>
      </w:r>
    </w:p>
    <w:bookmarkEnd w:id="36"/>
    <w:bookmarkStart w:name="lfab4" w:id="37"/>
    <w:p>
      <w:pPr>
        <w:pStyle w:val="Heading2"/>
        <w:spacing w:after="50" w:line="360" w:lineRule="auto" w:beforeLines="100"/>
        <w:ind w:left="0"/>
        <w:jc w:val="left"/>
      </w:pPr>
      <w:r>
        <w:rPr>
          <w:rFonts w:ascii="宋体" w:hAnsi="Times New Roman" w:eastAsia="宋体"/>
        </w:rPr>
        <w:t>5.太平天国与第二次鸦片战争给中国社会带来的影响</w:t>
      </w:r>
    </w:p>
    <w:bookmarkEnd w:id="37"/>
    <w:bookmarkStart w:name="u49619bf6" w:id="38"/>
    <w:p>
      <w:pPr>
        <w:spacing w:after="50" w:line="360" w:lineRule="auto" w:beforeLines="100"/>
        <w:ind w:left="0"/>
        <w:jc w:val="left"/>
      </w:pPr>
      <w:r>
        <w:rPr>
          <w:rFonts w:ascii="宋体" w:hAnsi="Times New Roman" w:eastAsia="宋体"/>
          <w:b w:val="false"/>
          <w:i w:val="false"/>
          <w:color w:val="000000"/>
          <w:sz w:val="22"/>
        </w:rPr>
        <w:t>太平天国运动对江南地区经济、文化政治带来打击，对格局带来影响，人口、贸易地理发生巨大变化。江南地区百废待兴。</w:t>
      </w:r>
    </w:p>
    <w:bookmarkEnd w:id="38"/>
    <w:bookmarkStart w:name="ue2fae28e" w:id="39"/>
    <w:p>
      <w:pPr>
        <w:spacing w:after="50" w:line="360" w:lineRule="auto" w:beforeLines="100"/>
        <w:ind w:left="0"/>
        <w:jc w:val="left"/>
      </w:pPr>
      <w:r>
        <w:rPr>
          <w:rFonts w:ascii="宋体" w:hAnsi="Times New Roman" w:eastAsia="宋体"/>
          <w:b w:val="false"/>
          <w:i w:val="false"/>
          <w:color w:val="000000"/>
          <w:sz w:val="22"/>
        </w:rPr>
        <w:t>第二次鸦片战争之后，中国签订不平等条约，进入暂时的相对平稳。</w:t>
      </w:r>
    </w:p>
    <w:bookmarkEnd w:id="39"/>
    <w:bookmarkStart w:name="uf923fb84" w:id="40"/>
    <w:p>
      <w:pPr>
        <w:spacing w:after="50" w:line="360" w:lineRule="auto" w:beforeLines="100"/>
        <w:ind w:left="0"/>
        <w:jc w:val="left"/>
      </w:pPr>
      <w:r>
        <w:rPr>
          <w:rFonts w:ascii="宋体" w:hAnsi="Times New Roman" w:eastAsia="宋体"/>
          <w:b w:val="false"/>
          <w:i w:val="false"/>
          <w:color w:val="000000"/>
          <w:sz w:val="22"/>
        </w:rPr>
        <w:t>为洋务运动提供条件。</w:t>
      </w:r>
    </w:p>
    <w:bookmarkEnd w:id="40"/>
    <w:bookmarkStart w:name="uc05467e6" w:id="41"/>
    <w:p>
      <w:pPr>
        <w:spacing w:after="50" w:line="360" w:lineRule="auto" w:beforeLines="100"/>
        <w:ind w:left="0"/>
        <w:jc w:val="left"/>
      </w:pPr>
      <w:r>
        <w:rPr>
          <w:rFonts w:ascii="宋体" w:hAnsi="Times New Roman" w:eastAsia="宋体"/>
          <w:b w:val="false"/>
          <w:i w:val="false"/>
          <w:color w:val="000000"/>
          <w:sz w:val="22"/>
        </w:rPr>
        <w:t>加速了清王朝和整个封建制度的衰落和崩溃，对外国侵略者开展了大规模的武装斗争。</w:t>
      </w:r>
    </w:p>
    <w:bookmarkEnd w:id="41"/>
    <w:bookmarkStart w:name="nQym2" w:id="42"/>
    <w:p>
      <w:pPr>
        <w:pStyle w:val="Heading1"/>
        <w:spacing w:after="50" w:line="360" w:lineRule="auto" w:beforeLines="100"/>
        <w:ind w:left="0"/>
        <w:jc w:val="left"/>
      </w:pPr>
      <w:r>
        <w:rPr>
          <w:rFonts w:ascii="宋体" w:hAnsi="Times New Roman" w:eastAsia="宋体"/>
        </w:rPr>
        <w:t>第三章 洋务运动</w:t>
      </w:r>
    </w:p>
    <w:bookmarkEnd w:id="42"/>
    <w:bookmarkStart w:name="if1FR" w:id="43"/>
    <w:p>
      <w:pPr>
        <w:pStyle w:val="Heading2"/>
        <w:spacing w:after="50" w:line="360" w:lineRule="auto" w:beforeLines="100"/>
        <w:ind w:left="0"/>
        <w:jc w:val="left"/>
      </w:pPr>
      <w:r>
        <w:rPr>
          <w:rFonts w:ascii="宋体" w:hAnsi="Times New Roman" w:eastAsia="宋体"/>
        </w:rPr>
        <w:t>1.中体西用</w:t>
      </w:r>
    </w:p>
    <w:bookmarkEnd w:id="43"/>
    <w:bookmarkStart w:name="u670afedb" w:id="44"/>
    <w:p>
      <w:pPr>
        <w:spacing w:after="50" w:line="360" w:lineRule="auto" w:beforeLines="100"/>
        <w:ind w:left="0"/>
        <w:jc w:val="left"/>
      </w:pPr>
      <w:r>
        <w:rPr>
          <w:rFonts w:ascii="宋体" w:hAnsi="Times New Roman" w:eastAsia="宋体"/>
          <w:b w:val="false"/>
          <w:i w:val="false"/>
          <w:color w:val="000000"/>
          <w:sz w:val="22"/>
        </w:rPr>
        <w:t xml:space="preserve"> “中学为体，西学为用”。以中国封建伦理纲常所维护的统治秩序为主体，用西方的近代工业和技术为辅助，并以前者来支配后者。</w:t>
      </w:r>
    </w:p>
    <w:bookmarkEnd w:id="44"/>
    <w:bookmarkStart w:name="ua7549c23" w:id="45"/>
    <w:p>
      <w:pPr>
        <w:spacing w:after="50" w:line="360" w:lineRule="auto" w:beforeLines="100"/>
        <w:ind w:left="0"/>
        <w:jc w:val="left"/>
      </w:pPr>
      <w:r>
        <w:rPr>
          <w:rFonts w:ascii="宋体" w:hAnsi="Times New Roman" w:eastAsia="宋体"/>
          <w:b w:val="false"/>
          <w:i w:val="false"/>
          <w:color w:val="000000"/>
          <w:sz w:val="22"/>
        </w:rPr>
        <w:t xml:space="preserve">洋务运动的指导思想 </w:t>
      </w:r>
    </w:p>
    <w:bookmarkEnd w:id="45"/>
    <w:bookmarkStart w:name="ji9hv" w:id="46"/>
    <w:p>
      <w:pPr>
        <w:pStyle w:val="Heading2"/>
        <w:spacing w:after="50" w:line="360" w:lineRule="auto" w:beforeLines="100"/>
        <w:ind w:left="0"/>
        <w:jc w:val="left"/>
      </w:pPr>
      <w:r>
        <w:rPr>
          <w:rFonts w:ascii="宋体" w:hAnsi="Times New Roman" w:eastAsia="宋体"/>
        </w:rPr>
        <w:t>2.《海国图志》</w:t>
      </w:r>
    </w:p>
    <w:bookmarkEnd w:id="46"/>
    <w:bookmarkStart w:name="ubc06c1e4" w:id="47"/>
    <w:p>
      <w:pPr>
        <w:spacing w:after="50" w:line="360" w:lineRule="auto" w:beforeLines="100"/>
        <w:ind w:left="0"/>
        <w:jc w:val="left"/>
      </w:pPr>
      <w:r>
        <w:rPr>
          <w:rFonts w:ascii="宋体" w:hAnsi="Times New Roman" w:eastAsia="宋体"/>
          <w:b w:val="false"/>
          <w:i w:val="false"/>
          <w:color w:val="000000"/>
          <w:sz w:val="22"/>
        </w:rPr>
        <w:t>魏源</w:t>
      </w:r>
    </w:p>
    <w:bookmarkEnd w:id="47"/>
    <w:bookmarkStart w:name="u869716b2" w:id="48"/>
    <w:p>
      <w:pPr>
        <w:spacing w:after="50" w:line="360" w:lineRule="auto" w:beforeLines="100"/>
        <w:ind w:left="0"/>
        <w:jc w:val="left"/>
      </w:pPr>
      <w:r>
        <w:rPr>
          <w:rFonts w:ascii="宋体" w:hAnsi="Times New Roman" w:eastAsia="宋体"/>
          <w:b w:val="false"/>
          <w:i w:val="false"/>
          <w:color w:val="000000"/>
          <w:sz w:val="22"/>
        </w:rPr>
        <w:t>1843-1844年间创作</w:t>
      </w:r>
    </w:p>
    <w:bookmarkEnd w:id="48"/>
    <w:bookmarkStart w:name="ubdb77aa2" w:id="49"/>
    <w:p>
      <w:pPr>
        <w:spacing w:after="50" w:line="360" w:lineRule="auto" w:beforeLines="100"/>
        <w:ind w:left="0"/>
        <w:jc w:val="left"/>
      </w:pPr>
      <w:r>
        <w:rPr>
          <w:rFonts w:ascii="宋体" w:hAnsi="Times New Roman" w:eastAsia="宋体"/>
          <w:b w:val="false"/>
          <w:i w:val="false"/>
          <w:color w:val="000000"/>
          <w:sz w:val="22"/>
        </w:rPr>
        <w:t>内容除包括世界各国的历史、地理以外，还有总结鸦片战争经验教训、论述海防战略战术的《筹海篇》，翻译西人论述的《夷情备采》及西洋科技船炮图说等。提出 了“师夷长技以制夷”的思想，主张学习外国先进的军事和科学技术，以期富国强兵，抵御外国侵略。</w:t>
      </w:r>
    </w:p>
    <w:bookmarkEnd w:id="49"/>
    <w:bookmarkStart w:name="uc7cd9697" w:id="50"/>
    <w:p>
      <w:pPr>
        <w:spacing w:after="50" w:line="360" w:lineRule="auto" w:beforeLines="100"/>
        <w:ind w:left="0"/>
        <w:jc w:val="left"/>
      </w:pPr>
      <w:r>
        <w:rPr>
          <w:rFonts w:ascii="宋体" w:hAnsi="Times New Roman" w:eastAsia="宋体"/>
          <w:b w:val="false"/>
          <w:i w:val="false"/>
          <w:color w:val="000000"/>
          <w:sz w:val="22"/>
        </w:rPr>
        <w:t>魏源对中国以外的世界有了一定的认识，但没有摆脱中国中心观念的影响。</w:t>
      </w:r>
    </w:p>
    <w:bookmarkEnd w:id="50"/>
    <w:bookmarkStart w:name="WFuTc" w:id="51"/>
    <w:p>
      <w:pPr>
        <w:pStyle w:val="Heading2"/>
        <w:spacing w:after="50" w:line="360" w:lineRule="auto" w:beforeLines="100"/>
        <w:ind w:left="0"/>
        <w:jc w:val="left"/>
      </w:pPr>
      <w:r>
        <w:rPr>
          <w:rFonts w:ascii="宋体" w:hAnsi="Times New Roman" w:eastAsia="宋体"/>
        </w:rPr>
        <w:t>3.“师夷长技以制夷”</w:t>
      </w:r>
    </w:p>
    <w:bookmarkEnd w:id="51"/>
    <w:bookmarkStart w:name="u974439dd" w:id="52"/>
    <w:p>
      <w:pPr>
        <w:spacing w:after="50" w:line="360" w:lineRule="auto" w:beforeLines="100"/>
        <w:ind w:left="0"/>
        <w:jc w:val="left"/>
      </w:pPr>
      <w:r>
        <w:rPr>
          <w:rFonts w:ascii="宋体" w:hAnsi="Times New Roman" w:eastAsia="宋体"/>
          <w:b w:val="false"/>
          <w:i w:val="false"/>
          <w:color w:val="000000"/>
          <w:sz w:val="22"/>
        </w:rPr>
        <w:t>出自《海国图志》，被用来总结洋务运动。主张学习外国先进的军事和科学技术，以期富国强兵，抵御外国侵略。</w:t>
      </w:r>
    </w:p>
    <w:bookmarkEnd w:id="52"/>
    <w:bookmarkStart w:name="u97c40c8b" w:id="53"/>
    <w:p>
      <w:pPr>
        <w:spacing w:after="50" w:line="360" w:lineRule="auto" w:beforeLines="100"/>
        <w:ind w:left="0"/>
        <w:jc w:val="left"/>
      </w:pPr>
      <w:r>
        <w:rPr>
          <w:rFonts w:ascii="宋体" w:hAnsi="Times New Roman" w:eastAsia="宋体"/>
          <w:b w:val="false"/>
          <w:i w:val="false"/>
          <w:color w:val="000000"/>
          <w:sz w:val="22"/>
        </w:rPr>
        <w:t>冲破了“贵华夏,贱夷狄”的旧观念。体现了中华民族的觉醒，而且开创了近代中国人“科学救国”的先声。</w:t>
      </w:r>
    </w:p>
    <w:bookmarkEnd w:id="53"/>
    <w:bookmarkStart w:name="u2HJt" w:id="54"/>
    <w:p>
      <w:pPr>
        <w:pStyle w:val="Heading2"/>
        <w:spacing w:after="50" w:line="360" w:lineRule="auto" w:beforeLines="100"/>
        <w:ind w:left="0"/>
        <w:jc w:val="left"/>
      </w:pPr>
      <w:r>
        <w:rPr>
          <w:rFonts w:ascii="宋体" w:hAnsi="Times New Roman" w:eastAsia="宋体"/>
        </w:rPr>
        <w:t>4.总理衙门</w:t>
      </w:r>
    </w:p>
    <w:bookmarkEnd w:id="54"/>
    <w:bookmarkStart w:name="u33156c2e" w:id="55"/>
    <w:p>
      <w:pPr>
        <w:spacing w:after="50" w:line="360" w:lineRule="auto" w:beforeLines="100"/>
        <w:ind w:left="0"/>
        <w:jc w:val="left"/>
      </w:pPr>
      <w:r>
        <w:rPr>
          <w:rFonts w:ascii="宋体" w:hAnsi="Times New Roman" w:eastAsia="宋体"/>
          <w:b w:val="false"/>
          <w:i w:val="false"/>
          <w:color w:val="000000"/>
          <w:sz w:val="22"/>
        </w:rPr>
        <w:t>总理各国事务衙门，为清政府办理洋务及外交事务等。</w:t>
      </w:r>
    </w:p>
    <w:bookmarkEnd w:id="55"/>
    <w:bookmarkStart w:name="ud5ccbe2a" w:id="56"/>
    <w:p>
      <w:pPr>
        <w:spacing w:after="50" w:line="360" w:lineRule="auto" w:beforeLines="100"/>
        <w:ind w:left="0"/>
        <w:jc w:val="left"/>
      </w:pPr>
      <w:r>
        <w:rPr>
          <w:rFonts w:ascii="宋体" w:hAnsi="Times New Roman" w:eastAsia="宋体"/>
          <w:b w:val="false"/>
          <w:i w:val="false"/>
          <w:color w:val="000000"/>
          <w:sz w:val="22"/>
        </w:rPr>
        <w:t>中国第一个正式的常设外交部门，标志着中国近代外交机构的萌生，开启了中国外交近代化的历程。</w:t>
      </w:r>
    </w:p>
    <w:bookmarkEnd w:id="56"/>
    <w:bookmarkStart w:name="IqWMS" w:id="57"/>
    <w:p>
      <w:pPr>
        <w:pStyle w:val="Heading2"/>
        <w:spacing w:after="50" w:line="360" w:lineRule="auto" w:beforeLines="100"/>
        <w:ind w:left="0"/>
        <w:jc w:val="left"/>
      </w:pPr>
      <w:r>
        <w:rPr>
          <w:rFonts w:ascii="宋体" w:hAnsi="Times New Roman" w:eastAsia="宋体"/>
        </w:rPr>
        <w:t>5.留美幼童</w:t>
      </w:r>
    </w:p>
    <w:bookmarkEnd w:id="57"/>
    <w:bookmarkStart w:name="ue2657c2e" w:id="58"/>
    <w:p>
      <w:pPr>
        <w:spacing w:after="50" w:line="360" w:lineRule="auto" w:beforeLines="100"/>
        <w:ind w:left="0"/>
        <w:jc w:val="left"/>
      </w:pPr>
      <w:r>
        <w:rPr>
          <w:rFonts w:ascii="宋体" w:hAnsi="Times New Roman" w:eastAsia="宋体"/>
          <w:b w:val="false"/>
          <w:i w:val="false"/>
          <w:color w:val="000000"/>
          <w:sz w:val="22"/>
        </w:rPr>
        <w:t>1870-1880</w:t>
      </w:r>
    </w:p>
    <w:bookmarkEnd w:id="58"/>
    <w:bookmarkStart w:name="ue7fe3699" w:id="59"/>
    <w:p>
      <w:pPr>
        <w:spacing w:after="50" w:line="360" w:lineRule="auto" w:beforeLines="100"/>
        <w:ind w:left="0"/>
        <w:jc w:val="left"/>
      </w:pPr>
      <w:r>
        <w:rPr>
          <w:rFonts w:ascii="宋体" w:hAnsi="Times New Roman" w:eastAsia="宋体"/>
          <w:b w:val="false"/>
          <w:i w:val="false"/>
          <w:color w:val="000000"/>
          <w:sz w:val="22"/>
        </w:rPr>
        <w:t>清政府先后派出四批赴美国留学的学生，本意学习西方先进文化制度等，最终因为中西文化冲突计划失败，但是为中国未来培养技术人才奠定基础。</w:t>
      </w:r>
    </w:p>
    <w:bookmarkEnd w:id="59"/>
    <w:bookmarkStart w:name="hz5ta" w:id="60"/>
    <w:p>
      <w:pPr>
        <w:pStyle w:val="Heading2"/>
        <w:spacing w:after="50" w:line="360" w:lineRule="auto" w:beforeLines="100"/>
        <w:ind w:left="0"/>
        <w:jc w:val="left"/>
      </w:pPr>
      <w:r>
        <w:rPr>
          <w:rFonts w:ascii="宋体" w:hAnsi="Times New Roman" w:eastAsia="宋体"/>
        </w:rPr>
        <w:t>6.京师同文馆</w:t>
      </w:r>
    </w:p>
    <w:bookmarkEnd w:id="60"/>
    <w:bookmarkStart w:name="u3b7b9a4d" w:id="61"/>
    <w:p>
      <w:pPr>
        <w:spacing w:after="50" w:line="360" w:lineRule="auto" w:beforeLines="100"/>
        <w:ind w:left="0"/>
        <w:jc w:val="left"/>
      </w:pPr>
      <w:r>
        <w:rPr>
          <w:rFonts w:ascii="宋体" w:hAnsi="Times New Roman" w:eastAsia="宋体"/>
          <w:b w:val="false"/>
          <w:i w:val="false"/>
          <w:color w:val="000000"/>
          <w:sz w:val="22"/>
        </w:rPr>
        <w:t>洋务期间设立的外语学堂，同时教授天文、算学，以外国人为教习。</w:t>
      </w:r>
    </w:p>
    <w:bookmarkEnd w:id="61"/>
    <w:bookmarkStart w:name="u877d80cb" w:id="62"/>
    <w:p>
      <w:pPr>
        <w:spacing w:after="50" w:line="360" w:lineRule="auto" w:beforeLines="100"/>
        <w:ind w:left="0"/>
        <w:jc w:val="left"/>
      </w:pPr>
      <w:r>
        <w:rPr>
          <w:rFonts w:ascii="宋体" w:hAnsi="Times New Roman" w:eastAsia="宋体"/>
          <w:b w:val="false"/>
          <w:i w:val="false"/>
          <w:color w:val="000000"/>
          <w:sz w:val="22"/>
        </w:rPr>
        <w:t>洋务运动的产物，中国近代教育的开端，学习西方从观念到实践的转变。</w:t>
      </w:r>
    </w:p>
    <w:bookmarkEnd w:id="62"/>
    <w:bookmarkStart w:name="q61qc" w:id="63"/>
    <w:p>
      <w:pPr>
        <w:pStyle w:val="Heading2"/>
        <w:spacing w:after="50" w:line="360" w:lineRule="auto" w:beforeLines="100"/>
        <w:ind w:left="0"/>
        <w:jc w:val="left"/>
      </w:pPr>
      <w:r>
        <w:rPr>
          <w:rFonts w:ascii="宋体" w:hAnsi="Times New Roman" w:eastAsia="宋体"/>
        </w:rPr>
        <w:t>7.如何评价洋务运动？</w:t>
      </w:r>
    </w:p>
    <w:bookmarkEnd w:id="63"/>
    <w:bookmarkStart w:name="u6d79f709" w:id="64"/>
    <w:p>
      <w:pPr>
        <w:spacing w:after="50" w:line="360" w:lineRule="auto" w:beforeLines="100"/>
        <w:ind w:left="0"/>
        <w:jc w:val="left"/>
      </w:pPr>
      <w:r>
        <w:rPr>
          <w:rFonts w:ascii="宋体" w:hAnsi="Times New Roman" w:eastAsia="宋体"/>
          <w:b w:val="false"/>
          <w:i w:val="false"/>
          <w:color w:val="000000"/>
          <w:sz w:val="22"/>
        </w:rPr>
        <w:t>书</w:t>
      </w:r>
    </w:p>
    <w:bookmarkEnd w:id="64"/>
    <w:bookmarkStart w:name="u4c4dc199" w:id="65"/>
    <w:p>
      <w:pPr>
        <w:spacing w:after="50" w:line="360" w:lineRule="auto" w:beforeLines="100"/>
        <w:ind w:left="0"/>
        <w:jc w:val="left"/>
      </w:pPr>
      <w:bookmarkStart w:name="ue0893014" w:id="66"/>
      <w:r>
        <w:rPr>
          <w:rFonts w:eastAsia="宋体" w:ascii="宋体"/>
        </w:rPr>
        <w:drawing>
          <wp:inline distT="0" distB="0" distL="0" distR="0">
            <wp:extent cx="4250267" cy="11697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4250267" cy="1169757"/>
                    </a:xfrm>
                    <a:prstGeom prst="rect">
                      <a:avLst/>
                    </a:prstGeom>
                  </pic:spPr>
                </pic:pic>
              </a:graphicData>
            </a:graphic>
          </wp:inline>
        </w:drawing>
      </w:r>
      <w:bookmarkEnd w:id="66"/>
    </w:p>
    <w:bookmarkEnd w:id="65"/>
    <w:bookmarkStart w:name="ue04264f4" w:id="67"/>
    <w:p>
      <w:pPr>
        <w:spacing w:after="50" w:line="360" w:lineRule="auto" w:beforeLines="100"/>
        <w:ind w:left="0"/>
        <w:jc w:val="left"/>
      </w:pPr>
      <w:r>
        <w:rPr>
          <w:rFonts w:ascii="宋体" w:hAnsi="Times New Roman" w:eastAsia="宋体"/>
          <w:b w:val="false"/>
          <w:i w:val="false"/>
          <w:color w:val="000000"/>
          <w:sz w:val="22"/>
        </w:rPr>
        <w:t>正面：</w:t>
      </w:r>
    </w:p>
    <w:bookmarkEnd w:id="67"/>
    <w:bookmarkStart w:name="uedb26430" w:id="68"/>
    <w:p>
      <w:pPr>
        <w:spacing w:after="50" w:line="360" w:lineRule="auto" w:beforeLines="100"/>
        <w:ind w:left="0"/>
        <w:jc w:val="left"/>
      </w:pPr>
      <w:r>
        <w:rPr>
          <w:rFonts w:ascii="宋体" w:hAnsi="Times New Roman" w:eastAsia="宋体"/>
          <w:b w:val="false"/>
          <w:i w:val="false"/>
          <w:color w:val="000000"/>
          <w:sz w:val="22"/>
        </w:rPr>
        <w:t>为中国引进西方先进技术和思想，开启了中国近代教育。</w:t>
      </w:r>
    </w:p>
    <w:bookmarkEnd w:id="68"/>
    <w:bookmarkStart w:name="u39cdba4a" w:id="69"/>
    <w:p>
      <w:pPr>
        <w:spacing w:after="50" w:line="360" w:lineRule="auto" w:beforeLines="100"/>
        <w:ind w:left="0"/>
        <w:jc w:val="left"/>
      </w:pPr>
      <w:r>
        <w:rPr>
          <w:rFonts w:ascii="宋体" w:hAnsi="Times New Roman" w:eastAsia="宋体"/>
          <w:b w:val="false"/>
          <w:i w:val="false"/>
          <w:color w:val="000000"/>
          <w:sz w:val="22"/>
        </w:rPr>
        <w:t xml:space="preserve"> 传统的”重本抑未”等观念受到冲击，社会风气和价值观念开始变化，有利于资本主义和社会风气改变。一定程度上促进中国经济文化发展。</w:t>
      </w:r>
    </w:p>
    <w:bookmarkEnd w:id="69"/>
    <w:bookmarkStart w:name="ub2dd9ff2" w:id="70"/>
    <w:p>
      <w:pPr>
        <w:spacing w:after="50" w:line="360" w:lineRule="auto" w:beforeLines="100"/>
        <w:ind w:left="0"/>
        <w:jc w:val="left"/>
      </w:pPr>
      <w:r>
        <w:rPr>
          <w:rFonts w:ascii="宋体" w:hAnsi="Times New Roman" w:eastAsia="宋体"/>
          <w:b w:val="false"/>
          <w:i w:val="false"/>
          <w:color w:val="000000"/>
          <w:sz w:val="22"/>
        </w:rPr>
        <w:t>反面：</w:t>
      </w:r>
    </w:p>
    <w:bookmarkEnd w:id="70"/>
    <w:bookmarkStart w:name="uc1578aa2" w:id="71"/>
    <w:p>
      <w:pPr>
        <w:spacing w:after="50" w:line="360" w:lineRule="auto" w:beforeLines="100"/>
        <w:ind w:left="0"/>
        <w:jc w:val="left"/>
      </w:pPr>
      <w:r>
        <w:rPr>
          <w:rFonts w:ascii="宋体" w:hAnsi="Times New Roman" w:eastAsia="宋体"/>
          <w:b w:val="false"/>
          <w:i w:val="false"/>
          <w:color w:val="000000"/>
          <w:sz w:val="22"/>
        </w:rPr>
        <w:t xml:space="preserve">洋务运动具有局限性, 不可能为中国摆脱贫弱找到出路，也不可能避免最终失败的命运，甲午中日战争标志着洋务运动的破产。 </w:t>
      </w:r>
    </w:p>
    <w:bookmarkEnd w:id="71"/>
    <w:bookmarkStart w:name="u7bce0263" w:id="72"/>
    <w:p>
      <w:pPr>
        <w:spacing w:after="50" w:line="360" w:lineRule="auto" w:beforeLines="100"/>
        <w:ind w:left="0"/>
        <w:jc w:val="left"/>
      </w:pPr>
      <w:r>
        <w:rPr>
          <w:rFonts w:ascii="宋体" w:hAnsi="Times New Roman" w:eastAsia="宋体"/>
          <w:b w:val="false"/>
          <w:i w:val="false"/>
          <w:color w:val="000000"/>
          <w:sz w:val="22"/>
        </w:rPr>
        <w:t>1.具有封建性，主政人并不能完全吸收洋务运动的好处。因为新的生产力是同封建主义的生产关系及其上层建筑不相容的，是不可能在封建主义的桎梏下充分地发展起来的。</w:t>
      </w:r>
    </w:p>
    <w:bookmarkEnd w:id="72"/>
    <w:bookmarkStart w:name="u93c7f91c" w:id="73"/>
    <w:p>
      <w:pPr>
        <w:spacing w:after="50" w:line="360" w:lineRule="auto" w:beforeLines="100"/>
        <w:ind w:left="0"/>
        <w:jc w:val="left"/>
      </w:pPr>
      <w:r>
        <w:rPr>
          <w:rFonts w:ascii="宋体" w:hAnsi="Times New Roman" w:eastAsia="宋体"/>
          <w:b w:val="false"/>
          <w:i w:val="false"/>
          <w:color w:val="000000"/>
          <w:sz w:val="22"/>
        </w:rPr>
        <w:t xml:space="preserve">2.洋务运动对列强具有依赖性。企图依赖外国来达到“自强”“求富”的目的，无异于与虎谋皮。 </w:t>
      </w:r>
    </w:p>
    <w:bookmarkEnd w:id="73"/>
    <w:bookmarkStart w:name="ufce5a520" w:id="74"/>
    <w:p>
      <w:pPr>
        <w:spacing w:after="50" w:line="360" w:lineRule="auto" w:beforeLines="100"/>
        <w:ind w:left="0"/>
        <w:jc w:val="left"/>
      </w:pPr>
      <w:r>
        <w:rPr>
          <w:rFonts w:ascii="宋体" w:hAnsi="Times New Roman" w:eastAsia="宋体"/>
          <w:b w:val="false"/>
          <w:i w:val="false"/>
          <w:color w:val="000000"/>
          <w:sz w:val="22"/>
        </w:rPr>
        <w:t xml:space="preserve">3.洋务企业的管理具有腐朽性。 所创办的新式企业虽然具有一定的资本主义性质，其管理基本上仍是封建衙门式的，企业内部极其腐败。 </w:t>
      </w:r>
    </w:p>
    <w:bookmarkEnd w:id="74"/>
    <w:bookmarkStart w:name="F9KXg" w:id="75"/>
    <w:p>
      <w:pPr>
        <w:pStyle w:val="Heading1"/>
        <w:spacing w:after="50" w:line="360" w:lineRule="auto" w:beforeLines="100"/>
        <w:ind w:left="0"/>
        <w:jc w:val="left"/>
      </w:pPr>
      <w:r>
        <w:rPr>
          <w:rFonts w:ascii="宋体" w:hAnsi="Times New Roman" w:eastAsia="宋体"/>
        </w:rPr>
        <w:t>第四章 从甲午中日战争到戊戌变法</w:t>
      </w:r>
    </w:p>
    <w:bookmarkEnd w:id="75"/>
    <w:bookmarkStart w:name="d11LC" w:id="76"/>
    <w:p>
      <w:pPr>
        <w:pStyle w:val="Heading2"/>
        <w:spacing w:after="50" w:line="360" w:lineRule="auto" w:beforeLines="100"/>
        <w:ind w:left="0"/>
        <w:jc w:val="left"/>
      </w:pPr>
      <w:r>
        <w:rPr>
          <w:rFonts w:ascii="宋体" w:hAnsi="Times New Roman" w:eastAsia="宋体"/>
        </w:rPr>
        <w:t>1.甲午中日战争</w:t>
      </w:r>
    </w:p>
    <w:bookmarkEnd w:id="76"/>
    <w:bookmarkStart w:name="uba45d9d0" w:id="77"/>
    <w:p>
      <w:pPr>
        <w:spacing w:after="50" w:line="360" w:lineRule="auto" w:beforeLines="100"/>
        <w:ind w:left="0"/>
        <w:jc w:val="left"/>
      </w:pPr>
      <w:r>
        <w:rPr>
          <w:rFonts w:ascii="宋体" w:hAnsi="Times New Roman" w:eastAsia="宋体"/>
          <w:b w:val="false"/>
          <w:i w:val="false"/>
          <w:color w:val="000000"/>
          <w:sz w:val="22"/>
        </w:rPr>
        <w:t>1894-1895</w:t>
      </w:r>
    </w:p>
    <w:bookmarkEnd w:id="77"/>
    <w:bookmarkStart w:name="uea2a600f" w:id="78"/>
    <w:p>
      <w:pPr>
        <w:spacing w:after="50" w:line="360" w:lineRule="auto" w:beforeLines="100"/>
        <w:ind w:left="0"/>
        <w:jc w:val="left"/>
      </w:pPr>
      <w:r>
        <w:rPr>
          <w:rFonts w:ascii="宋体" w:hAnsi="Times New Roman" w:eastAsia="宋体"/>
          <w:b w:val="false"/>
          <w:i w:val="false"/>
          <w:color w:val="000000"/>
          <w:sz w:val="22"/>
        </w:rPr>
        <w:t>马关条约</w:t>
      </w:r>
    </w:p>
    <w:bookmarkEnd w:id="78"/>
    <w:bookmarkStart w:name="u287720b7" w:id="79"/>
    <w:p>
      <w:pPr>
        <w:spacing w:after="50" w:line="360" w:lineRule="auto" w:beforeLines="100"/>
        <w:ind w:left="0"/>
        <w:jc w:val="left"/>
      </w:pPr>
      <w:r>
        <w:rPr>
          <w:rFonts w:ascii="宋体" w:hAnsi="Times New Roman" w:eastAsia="宋体"/>
          <w:b w:val="false"/>
          <w:i w:val="false"/>
          <w:color w:val="000000"/>
          <w:sz w:val="22"/>
        </w:rPr>
        <w:t>(1)中国丧失了更多的主权，加深了中国半殖民地化的进程；中国经济进一步卷入世界资本主义市场，中国民族资本主义发展受到严重阻碍。</w:t>
      </w:r>
    </w:p>
    <w:bookmarkEnd w:id="79"/>
    <w:bookmarkStart w:name="u8df2ac22" w:id="80"/>
    <w:p>
      <w:pPr>
        <w:spacing w:after="50" w:line="360" w:lineRule="auto" w:beforeLines="100"/>
        <w:ind w:left="0"/>
        <w:jc w:val="left"/>
      </w:pPr>
      <w:r>
        <w:rPr>
          <w:rFonts w:ascii="宋体" w:hAnsi="Times New Roman" w:eastAsia="宋体"/>
          <w:b w:val="false"/>
          <w:i w:val="false"/>
          <w:color w:val="000000"/>
          <w:sz w:val="22"/>
        </w:rPr>
        <w:t>(2)革命性经济上：列强国家资本输出进一步破坏中国的自然经济，客观上为中国资本主义发展创造某些条件；中国民族资产阶级开始登上历史舞台。</w:t>
      </w:r>
    </w:p>
    <w:bookmarkEnd w:id="80"/>
    <w:bookmarkStart w:name="u8a270bd6" w:id="81"/>
    <w:p>
      <w:pPr>
        <w:spacing w:after="50" w:line="360" w:lineRule="auto" w:beforeLines="100"/>
        <w:ind w:left="0"/>
        <w:jc w:val="left"/>
      </w:pPr>
      <w:r>
        <w:rPr>
          <w:rFonts w:ascii="宋体" w:hAnsi="Times New Roman" w:eastAsia="宋体"/>
          <w:b w:val="false"/>
          <w:i w:val="false"/>
          <w:color w:val="000000"/>
          <w:sz w:val="22"/>
        </w:rPr>
        <w:t>(3)政治上:面对民族危机加深,资产阶级掀起了维新变法运动、辛亥革命；农民阶级掀起了义和团运动。</w:t>
      </w:r>
    </w:p>
    <w:bookmarkEnd w:id="81"/>
    <w:bookmarkStart w:name="gW0Kr" w:id="82"/>
    <w:p>
      <w:pPr>
        <w:pStyle w:val="Heading2"/>
        <w:spacing w:after="50" w:line="360" w:lineRule="auto" w:beforeLines="100"/>
        <w:ind w:left="0"/>
        <w:jc w:val="left"/>
      </w:pPr>
      <w:r>
        <w:rPr>
          <w:rFonts w:ascii="宋体" w:hAnsi="Times New Roman" w:eastAsia="宋体"/>
        </w:rPr>
        <w:t>2.《马关条约》</w:t>
      </w:r>
    </w:p>
    <w:bookmarkEnd w:id="82"/>
    <w:bookmarkStart w:name="u7ff4d3e6" w:id="83"/>
    <w:p>
      <w:pPr>
        <w:spacing w:after="50" w:line="360" w:lineRule="auto" w:beforeLines="100"/>
        <w:ind w:left="0"/>
        <w:jc w:val="left"/>
      </w:pPr>
      <w:r>
        <w:rPr>
          <w:rFonts w:ascii="宋体" w:hAnsi="Times New Roman" w:eastAsia="宋体"/>
          <w:b w:val="false"/>
          <w:i w:val="false"/>
          <w:color w:val="000000"/>
          <w:sz w:val="22"/>
        </w:rPr>
        <w:t xml:space="preserve">时间：1895 年 4 月 </w:t>
      </w:r>
    </w:p>
    <w:bookmarkEnd w:id="83"/>
    <w:bookmarkStart w:name="u5ba700ac" w:id="84"/>
    <w:p>
      <w:pPr>
        <w:spacing w:after="50" w:line="360" w:lineRule="auto" w:beforeLines="100"/>
        <w:ind w:left="0"/>
        <w:jc w:val="left"/>
      </w:pPr>
      <w:r>
        <w:rPr>
          <w:rFonts w:ascii="宋体" w:hAnsi="Times New Roman" w:eastAsia="宋体"/>
          <w:b w:val="false"/>
          <w:i w:val="false"/>
          <w:color w:val="000000"/>
          <w:sz w:val="22"/>
        </w:rPr>
        <w:t xml:space="preserve">对象：中日 </w:t>
      </w:r>
    </w:p>
    <w:bookmarkEnd w:id="84"/>
    <w:bookmarkStart w:name="u69f8096e" w:id="85"/>
    <w:p>
      <w:pPr>
        <w:spacing w:after="50" w:line="360" w:lineRule="auto" w:beforeLines="100"/>
        <w:ind w:left="0"/>
        <w:jc w:val="left"/>
      </w:pPr>
      <w:r>
        <w:rPr>
          <w:rFonts w:ascii="宋体" w:hAnsi="Times New Roman" w:eastAsia="宋体"/>
          <w:b w:val="false"/>
          <w:i w:val="false"/>
          <w:color w:val="000000"/>
          <w:sz w:val="22"/>
        </w:rPr>
        <w:t xml:space="preserve">条约内容：清政府割让辽东半岛、台湾、澎湖列岛给日本；赔偿日本军费白银2亿两白银； 允许日本在中国开设工厂；增辟通关口岸等。 </w:t>
      </w:r>
    </w:p>
    <w:bookmarkEnd w:id="85"/>
    <w:bookmarkStart w:name="ucbb9f766" w:id="86"/>
    <w:p>
      <w:pPr>
        <w:spacing w:after="50" w:line="360" w:lineRule="auto" w:beforeLines="100"/>
        <w:ind w:left="0"/>
        <w:jc w:val="left"/>
      </w:pPr>
      <w:r>
        <w:rPr>
          <w:rFonts w:ascii="宋体" w:hAnsi="Times New Roman" w:eastAsia="宋体"/>
          <w:b w:val="false"/>
          <w:i w:val="false"/>
          <w:color w:val="000000"/>
          <w:sz w:val="22"/>
        </w:rPr>
        <w:t>影响：标志着甲午中日战争的结束。+甲午中日战争影响</w:t>
      </w:r>
    </w:p>
    <w:bookmarkEnd w:id="86"/>
    <w:bookmarkStart w:name="ql9u9" w:id="87"/>
    <w:p>
      <w:pPr>
        <w:pStyle w:val="Heading2"/>
        <w:spacing w:after="50" w:line="360" w:lineRule="auto" w:beforeLines="100"/>
        <w:ind w:left="0"/>
        <w:jc w:val="left"/>
      </w:pPr>
      <w:r>
        <w:rPr>
          <w:rFonts w:ascii="宋体" w:hAnsi="Times New Roman" w:eastAsia="宋体"/>
        </w:rPr>
        <w:t>3.《天演论》</w:t>
      </w:r>
    </w:p>
    <w:bookmarkEnd w:id="87"/>
    <w:bookmarkStart w:name="u7e4f5655" w:id="88"/>
    <w:p>
      <w:pPr>
        <w:spacing w:after="50" w:line="360" w:lineRule="auto" w:beforeLines="100"/>
        <w:ind w:left="0"/>
        <w:jc w:val="left"/>
      </w:pPr>
      <w:r>
        <w:rPr>
          <w:rFonts w:ascii="宋体" w:hAnsi="Times New Roman" w:eastAsia="宋体"/>
          <w:b w:val="false"/>
          <w:i w:val="false"/>
          <w:color w:val="000000"/>
          <w:sz w:val="22"/>
        </w:rPr>
        <w:t>作者：英国赫胥黎 思想：“物竞天择，适者生存”</w:t>
      </w:r>
    </w:p>
    <w:bookmarkEnd w:id="88"/>
    <w:bookmarkStart w:name="u22b4cf61" w:id="89"/>
    <w:p>
      <w:pPr>
        <w:spacing w:after="50" w:line="360" w:lineRule="auto" w:beforeLines="100"/>
        <w:ind w:left="0"/>
        <w:jc w:val="left"/>
      </w:pPr>
      <w:r>
        <w:rPr>
          <w:rFonts w:ascii="宋体" w:hAnsi="Times New Roman" w:eastAsia="宋体"/>
          <w:b w:val="false"/>
          <w:i w:val="false"/>
          <w:color w:val="000000"/>
          <w:sz w:val="22"/>
        </w:rPr>
        <w:t>翻译：严复 1898年（甲午中日战争以后）</w:t>
      </w:r>
    </w:p>
    <w:bookmarkEnd w:id="89"/>
    <w:bookmarkStart w:name="u187522b5" w:id="90"/>
    <w:p>
      <w:pPr>
        <w:spacing w:after="50" w:line="360" w:lineRule="auto" w:beforeLines="100"/>
        <w:ind w:left="0"/>
        <w:jc w:val="left"/>
      </w:pPr>
      <w:r>
        <w:rPr>
          <w:rFonts w:ascii="宋体" w:hAnsi="Times New Roman" w:eastAsia="宋体"/>
          <w:b w:val="false"/>
          <w:i w:val="false"/>
          <w:color w:val="000000"/>
          <w:sz w:val="22"/>
        </w:rPr>
        <w:t>内容：</w:t>
      </w:r>
    </w:p>
    <w:bookmarkEnd w:id="90"/>
    <w:bookmarkStart w:name="u2f80e346" w:id="91"/>
    <w:p>
      <w:pPr>
        <w:spacing w:after="50" w:line="360" w:lineRule="auto" w:beforeLines="100"/>
        <w:ind w:left="0"/>
        <w:jc w:val="left"/>
      </w:pPr>
      <w:r>
        <w:rPr>
          <w:rFonts w:ascii="宋体" w:hAnsi="Times New Roman" w:eastAsia="宋体"/>
          <w:b w:val="false"/>
          <w:i w:val="false"/>
          <w:color w:val="000000"/>
          <w:sz w:val="22"/>
        </w:rPr>
        <w:t>他在该书中指出，世界上一切民族都在为生存而竞争，“进者存而传焉，不进者病而亡焉”, "负者日退，而胜者日昌＂， 中华民族也不能例外。中国如果不能改革自强，就会亡国灭种。</w:t>
      </w:r>
    </w:p>
    <w:bookmarkEnd w:id="91"/>
    <w:bookmarkStart w:name="u27342313" w:id="92"/>
    <w:p>
      <w:pPr>
        <w:spacing w:after="50" w:line="360" w:lineRule="auto" w:beforeLines="100"/>
        <w:ind w:left="0"/>
        <w:jc w:val="left"/>
      </w:pPr>
      <w:r>
        <w:rPr>
          <w:rFonts w:ascii="宋体" w:hAnsi="Times New Roman" w:eastAsia="宋体"/>
          <w:b w:val="false"/>
          <w:i w:val="false"/>
          <w:color w:val="000000"/>
          <w:sz w:val="22"/>
        </w:rPr>
        <w:t>评价：</w:t>
      </w:r>
    </w:p>
    <w:bookmarkEnd w:id="92"/>
    <w:bookmarkStart w:name="uc0fbeb0c" w:id="93"/>
    <w:p>
      <w:pPr>
        <w:spacing w:after="50" w:line="360" w:lineRule="auto" w:beforeLines="100"/>
        <w:ind w:left="0"/>
        <w:jc w:val="left"/>
      </w:pPr>
      <w:r>
        <w:rPr>
          <w:rFonts w:ascii="宋体" w:hAnsi="Times New Roman" w:eastAsia="宋体"/>
          <w:b w:val="false"/>
          <w:i w:val="false"/>
          <w:color w:val="000000"/>
          <w:sz w:val="22"/>
        </w:rPr>
        <w:t>严复用“物竞天择““适者生存”的社会进化论思想，为这种危机意识和民族意识提供了理论根据。《天演论》对中国入无异是振聋发眺的警世钟。</w:t>
      </w:r>
    </w:p>
    <w:bookmarkEnd w:id="93"/>
    <w:bookmarkStart w:name="mxxnh" w:id="94"/>
    <w:p>
      <w:pPr>
        <w:pStyle w:val="Heading2"/>
        <w:spacing w:after="50" w:line="360" w:lineRule="auto" w:beforeLines="100"/>
        <w:ind w:left="0"/>
        <w:jc w:val="left"/>
      </w:pPr>
      <w:r>
        <w:rPr>
          <w:rFonts w:ascii="宋体" w:hAnsi="Times New Roman" w:eastAsia="宋体"/>
        </w:rPr>
        <w:t>4.公车上书</w:t>
      </w:r>
    </w:p>
    <w:bookmarkEnd w:id="94"/>
    <w:bookmarkStart w:name="ua19471f2" w:id="95"/>
    <w:p>
      <w:pPr>
        <w:spacing w:after="50" w:line="360" w:lineRule="auto" w:beforeLines="100"/>
        <w:ind w:left="0"/>
        <w:jc w:val="left"/>
      </w:pPr>
      <w:r>
        <w:rPr>
          <w:rFonts w:ascii="宋体" w:hAnsi="Times New Roman" w:eastAsia="宋体"/>
          <w:b w:val="false"/>
          <w:i w:val="false"/>
          <w:color w:val="000000"/>
          <w:sz w:val="22"/>
        </w:rPr>
        <w:t>1895年</w:t>
      </w:r>
    </w:p>
    <w:bookmarkEnd w:id="95"/>
    <w:bookmarkStart w:name="ue6986683" w:id="96"/>
    <w:p>
      <w:pPr>
        <w:spacing w:after="50" w:line="360" w:lineRule="auto" w:beforeLines="100"/>
        <w:ind w:left="0"/>
        <w:jc w:val="left"/>
      </w:pPr>
      <w:r>
        <w:rPr>
          <w:rFonts w:ascii="宋体" w:hAnsi="Times New Roman" w:eastAsia="宋体"/>
          <w:b w:val="false"/>
          <w:i w:val="false"/>
          <w:color w:val="000000"/>
          <w:sz w:val="22"/>
        </w:rPr>
        <w:t>康有为与梁启超为代表的维新派人士，集结1300余名举人，联名上书光绪帝，反对在甲午战争中战败的清政府签订丧权辱国的《马关条约》的事件。</w:t>
      </w:r>
    </w:p>
    <w:bookmarkEnd w:id="96"/>
    <w:bookmarkStart w:name="ud65c0871" w:id="97"/>
    <w:p>
      <w:pPr>
        <w:spacing w:after="50" w:line="360" w:lineRule="auto" w:beforeLines="100"/>
        <w:ind w:left="0"/>
        <w:jc w:val="left"/>
      </w:pPr>
      <w:r>
        <w:rPr>
          <w:rFonts w:ascii="宋体" w:hAnsi="Times New Roman" w:eastAsia="宋体"/>
          <w:b w:val="false"/>
          <w:i w:val="false"/>
          <w:color w:val="000000"/>
          <w:sz w:val="22"/>
        </w:rPr>
        <w:t>是戊戌变法的前奏，标志着酝酿多年的资产阶级维新变法思潮已发展为爱国救亡的政治活动，康有为从此取得了维新运动的领袖地位。</w:t>
      </w:r>
    </w:p>
    <w:bookmarkEnd w:id="97"/>
    <w:bookmarkStart w:name="Fka7y" w:id="98"/>
    <w:p>
      <w:pPr>
        <w:pStyle w:val="Heading2"/>
        <w:spacing w:after="50" w:line="360" w:lineRule="auto" w:beforeLines="100"/>
        <w:ind w:left="0"/>
        <w:jc w:val="left"/>
      </w:pPr>
      <w:r>
        <w:rPr>
          <w:rFonts w:ascii="宋体" w:hAnsi="Times New Roman" w:eastAsia="宋体"/>
        </w:rPr>
        <w:t>5.戊戌变法，以及如何评价？</w:t>
      </w:r>
    </w:p>
    <w:bookmarkEnd w:id="98"/>
    <w:bookmarkStart w:name="u3e648548" w:id="99"/>
    <w:p>
      <w:pPr>
        <w:spacing w:after="50" w:line="360" w:lineRule="auto" w:beforeLines="100"/>
        <w:ind w:left="0"/>
        <w:jc w:val="left"/>
      </w:pPr>
      <w:r>
        <w:rPr>
          <w:rFonts w:ascii="宋体" w:hAnsi="Times New Roman" w:eastAsia="宋体"/>
          <w:b w:val="false"/>
          <w:i w:val="false"/>
          <w:color w:val="000000"/>
          <w:sz w:val="22"/>
        </w:rPr>
        <w:t>1898年</w:t>
      </w:r>
    </w:p>
    <w:bookmarkEnd w:id="99"/>
    <w:bookmarkStart w:name="u31f4b48d" w:id="100"/>
    <w:p>
      <w:pPr>
        <w:spacing w:after="50" w:line="360" w:lineRule="auto" w:beforeLines="100"/>
        <w:ind w:left="0"/>
        <w:jc w:val="left"/>
      </w:pPr>
      <w:r>
        <w:rPr>
          <w:rFonts w:ascii="宋体" w:hAnsi="Times New Roman" w:eastAsia="宋体"/>
          <w:b w:val="false"/>
          <w:i w:val="false"/>
          <w:color w:val="000000"/>
          <w:sz w:val="22"/>
        </w:rPr>
        <w:t>在康有为和梁启超等人的影响下，维新派人士和光绪帝进行的一场政治改革运动，持续108天。</w:t>
      </w:r>
    </w:p>
    <w:bookmarkEnd w:id="100"/>
    <w:bookmarkStart w:name="u9be2594c" w:id="101"/>
    <w:p>
      <w:pPr>
        <w:spacing w:after="50" w:line="360" w:lineRule="auto" w:beforeLines="100"/>
        <w:ind w:left="0"/>
        <w:jc w:val="left"/>
      </w:pPr>
      <w:r>
        <w:rPr>
          <w:rFonts w:ascii="宋体" w:hAnsi="Times New Roman" w:eastAsia="宋体"/>
          <w:b w:val="false"/>
          <w:i w:val="false"/>
          <w:color w:val="000000"/>
          <w:sz w:val="22"/>
        </w:rPr>
        <w:t>意义：将思想启蒙上升到政治改革</w:t>
      </w:r>
    </w:p>
    <w:bookmarkEnd w:id="101"/>
    <w:bookmarkStart w:name="u4a897a16" w:id="102"/>
    <w:p>
      <w:pPr>
        <w:spacing w:after="50" w:line="360" w:lineRule="auto" w:beforeLines="100"/>
        <w:ind w:left="0"/>
        <w:jc w:val="left"/>
      </w:pPr>
      <w:r>
        <w:rPr>
          <w:rFonts w:ascii="宋体" w:hAnsi="Times New Roman" w:eastAsia="宋体"/>
          <w:b w:val="false"/>
          <w:i w:val="false"/>
          <w:color w:val="000000"/>
          <w:sz w:val="22"/>
        </w:rPr>
        <w:t>1.是一次爱国救亡运动，是中国近代史上一次重要的政治改革，推动了中华民族的觉醒；</w:t>
      </w:r>
    </w:p>
    <w:bookmarkEnd w:id="102"/>
    <w:bookmarkStart w:name="ub9cd58a8" w:id="103"/>
    <w:p>
      <w:pPr>
        <w:spacing w:after="50" w:line="360" w:lineRule="auto" w:beforeLines="100"/>
        <w:ind w:left="0"/>
        <w:jc w:val="left"/>
      </w:pPr>
      <w:r>
        <w:rPr>
          <w:rFonts w:ascii="宋体" w:hAnsi="Times New Roman" w:eastAsia="宋体"/>
          <w:b w:val="false"/>
          <w:i w:val="false"/>
          <w:color w:val="000000"/>
          <w:sz w:val="22"/>
        </w:rPr>
        <w:t>2.是资产阶级性质的政治改良运动，虽然其颁布的促进民族资本主义发展的措施未能生效，但在政治、经济等领域一定程度上冲击了封建制度。</w:t>
      </w:r>
    </w:p>
    <w:bookmarkEnd w:id="103"/>
    <w:bookmarkStart w:name="uc716bc16" w:id="104"/>
    <w:p>
      <w:pPr>
        <w:spacing w:after="50" w:line="360" w:lineRule="auto" w:beforeLines="100"/>
        <w:ind w:left="0"/>
        <w:jc w:val="left"/>
      </w:pPr>
      <w:r>
        <w:rPr>
          <w:rFonts w:ascii="宋体" w:hAnsi="Times New Roman" w:eastAsia="宋体"/>
          <w:b w:val="false"/>
          <w:i w:val="false"/>
          <w:color w:val="000000"/>
          <w:sz w:val="22"/>
        </w:rPr>
        <w:t>3.是一次思想启蒙运动，促进了思想解放，推动近代教育发展，改革社会风习，促进中国近代社会的进步起了重要推动作用。</w:t>
      </w:r>
    </w:p>
    <w:bookmarkEnd w:id="104"/>
    <w:bookmarkStart w:name="u9452c753" w:id="105"/>
    <w:p>
      <w:pPr>
        <w:spacing w:after="50" w:line="360" w:lineRule="auto" w:beforeLines="100"/>
        <w:ind w:left="0"/>
        <w:jc w:val="left"/>
      </w:pPr>
      <w:r>
        <w:rPr>
          <w:rFonts w:ascii="宋体" w:hAnsi="Times New Roman" w:eastAsia="宋体"/>
          <w:b w:val="false"/>
          <w:i w:val="false"/>
          <w:color w:val="000000"/>
          <w:sz w:val="22"/>
        </w:rPr>
        <w:t>失败的原因：（提取三点）</w:t>
      </w:r>
    </w:p>
    <w:bookmarkEnd w:id="105"/>
    <w:bookmarkStart w:name="u124b70b6" w:id="106"/>
    <w:p>
      <w:pPr>
        <w:spacing w:after="50" w:line="360" w:lineRule="auto" w:beforeLines="100"/>
        <w:ind w:left="0"/>
        <w:jc w:val="left"/>
      </w:pPr>
      <w:bookmarkStart w:name="u122ec672" w:id="107"/>
      <w:r>
        <w:rPr>
          <w:rFonts w:eastAsia="宋体" w:ascii="宋体"/>
        </w:rPr>
        <w:drawing>
          <wp:inline distT="0" distB="0" distL="0" distR="0">
            <wp:extent cx="2641600" cy="143322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2641600" cy="1433226"/>
                    </a:xfrm>
                    <a:prstGeom prst="rect">
                      <a:avLst/>
                    </a:prstGeom>
                  </pic:spPr>
                </pic:pic>
              </a:graphicData>
            </a:graphic>
          </wp:inline>
        </w:drawing>
      </w:r>
      <w:bookmarkEnd w:id="107"/>
      <w:bookmarkStart w:name="u87c2c3bd" w:id="108"/>
      <w:r>
        <w:rPr>
          <w:rFonts w:eastAsia="宋体" w:ascii="宋体"/>
        </w:rPr>
        <w:drawing>
          <wp:inline distT="0" distB="0" distL="0" distR="0">
            <wp:extent cx="2455333" cy="15348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2455333" cy="1534880"/>
                    </a:xfrm>
                    <a:prstGeom prst="rect">
                      <a:avLst/>
                    </a:prstGeom>
                  </pic:spPr>
                </pic:pic>
              </a:graphicData>
            </a:graphic>
          </wp:inline>
        </w:drawing>
      </w:r>
      <w:bookmarkEnd w:id="108"/>
      <w:bookmarkStart w:name="u985cabab" w:id="109"/>
      <w:r>
        <w:rPr>
          <w:rFonts w:eastAsia="宋体" w:ascii="宋体"/>
        </w:rPr>
        <w:drawing>
          <wp:inline distT="0" distB="0" distL="0" distR="0">
            <wp:extent cx="2658533" cy="144408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2658533" cy="1444086"/>
                    </a:xfrm>
                    <a:prstGeom prst="rect">
                      <a:avLst/>
                    </a:prstGeom>
                  </pic:spPr>
                </pic:pic>
              </a:graphicData>
            </a:graphic>
          </wp:inline>
        </w:drawing>
      </w:r>
      <w:bookmarkEnd w:id="109"/>
    </w:p>
    <w:bookmarkEnd w:id="106"/>
    <w:bookmarkStart w:name="uae11fac9" w:id="110"/>
    <w:p>
      <w:pPr>
        <w:spacing w:after="50" w:line="360" w:lineRule="auto" w:beforeLines="100"/>
        <w:ind w:left="0"/>
        <w:jc w:val="left"/>
      </w:pPr>
      <w:r>
        <w:rPr>
          <w:rFonts w:ascii="宋体" w:hAnsi="Times New Roman" w:eastAsia="宋体"/>
          <w:b w:val="false"/>
          <w:i w:val="false"/>
          <w:color w:val="000000"/>
          <w:sz w:val="22"/>
        </w:rPr>
        <w:t>戊戌维新运动的失败表明，在半殖民地半封建的旧中国，企图通过</w:t>
      </w:r>
      <w:r>
        <w:rPr>
          <w:rFonts w:ascii="宋体" w:hAnsi="Times New Roman" w:eastAsia="宋体"/>
          <w:b/>
          <w:i w:val="false"/>
          <w:color w:val="000000"/>
          <w:sz w:val="22"/>
        </w:rPr>
        <w:t>统治者走自上而下的改良道路</w:t>
      </w:r>
      <w:r>
        <w:rPr>
          <w:rFonts w:ascii="宋体" w:hAnsi="Times New Roman" w:eastAsia="宋体"/>
          <w:b w:val="false"/>
          <w:i w:val="false"/>
          <w:color w:val="000000"/>
          <w:sz w:val="22"/>
        </w:rPr>
        <w:t>，是根本行不通的，必须</w:t>
      </w:r>
      <w:r>
        <w:rPr>
          <w:rFonts w:ascii="宋体" w:hAnsi="Times New Roman" w:eastAsia="宋体"/>
          <w:b/>
          <w:i w:val="false"/>
          <w:color w:val="000000"/>
          <w:sz w:val="22"/>
        </w:rPr>
        <w:t>用革命的手段</w:t>
      </w:r>
      <w:r>
        <w:rPr>
          <w:rFonts w:ascii="宋体" w:hAnsi="Times New Roman" w:eastAsia="宋体"/>
          <w:b w:val="false"/>
          <w:i w:val="false"/>
          <w:color w:val="000000"/>
          <w:sz w:val="22"/>
        </w:rPr>
        <w:t>，推翻帝国主义，封建主义联合统治的半殖民地半封建的社会制度。"戊戌六君子"流血的教训，促使一部分人放弃改良主张，开始走上革命的道路。</w:t>
      </w:r>
    </w:p>
    <w:bookmarkEnd w:id="110"/>
    <w:bookmarkStart w:name="LTqmC" w:id="111"/>
    <w:p>
      <w:pPr>
        <w:pStyle w:val="Heading1"/>
        <w:spacing w:after="50" w:line="360" w:lineRule="auto" w:beforeLines="100"/>
        <w:ind w:left="0"/>
        <w:jc w:val="left"/>
      </w:pPr>
      <w:r>
        <w:rPr>
          <w:rFonts w:ascii="宋体" w:hAnsi="Times New Roman" w:eastAsia="宋体"/>
        </w:rPr>
        <w:t>第五章 最后的王朝与辛亥革命</w:t>
      </w:r>
    </w:p>
    <w:bookmarkEnd w:id="111"/>
    <w:bookmarkStart w:name="u35dfcb87" w:id="112"/>
    <w:p>
      <w:pPr>
        <w:spacing w:after="50" w:line="360" w:lineRule="auto" w:beforeLines="100"/>
        <w:ind w:left="0"/>
        <w:jc w:val="left"/>
      </w:pPr>
      <w:r>
        <w:rPr>
          <w:rFonts w:ascii="宋体" w:hAnsi="Times New Roman" w:eastAsia="宋体"/>
          <w:b w:val="false"/>
          <w:i w:val="false"/>
          <w:color w:val="000000"/>
          <w:sz w:val="22"/>
        </w:rPr>
        <w:t>八国联军侵华和义和团运动并称“庚子之乱”</w:t>
      </w:r>
    </w:p>
    <w:bookmarkEnd w:id="112"/>
    <w:bookmarkStart w:name="cmeFk" w:id="113"/>
    <w:p>
      <w:pPr>
        <w:pStyle w:val="Heading2"/>
        <w:spacing w:after="50" w:line="360" w:lineRule="auto" w:beforeLines="100"/>
        <w:ind w:left="0"/>
        <w:jc w:val="left"/>
      </w:pPr>
      <w:r>
        <w:rPr>
          <w:rFonts w:ascii="宋体" w:hAnsi="Times New Roman" w:eastAsia="宋体"/>
        </w:rPr>
        <w:t>1.八国联军侵华</w:t>
      </w:r>
    </w:p>
    <w:bookmarkEnd w:id="113"/>
    <w:bookmarkStart w:name="ub2291942" w:id="114"/>
    <w:p>
      <w:pPr>
        <w:spacing w:after="50" w:line="360" w:lineRule="auto" w:beforeLines="100"/>
        <w:ind w:left="0"/>
        <w:jc w:val="left"/>
      </w:pPr>
      <w:r>
        <w:rPr>
          <w:rFonts w:ascii="宋体" w:hAnsi="Times New Roman" w:eastAsia="宋体"/>
          <w:b w:val="false"/>
          <w:i w:val="false"/>
          <w:color w:val="000000"/>
          <w:sz w:val="22"/>
        </w:rPr>
        <w:t>1900-1901</w:t>
      </w:r>
    </w:p>
    <w:bookmarkEnd w:id="114"/>
    <w:bookmarkStart w:name="u8e328849" w:id="115"/>
    <w:p>
      <w:pPr>
        <w:spacing w:after="50" w:line="360" w:lineRule="auto" w:beforeLines="100"/>
        <w:ind w:left="0"/>
        <w:jc w:val="left"/>
      </w:pPr>
      <w:r>
        <w:rPr>
          <w:rFonts w:ascii="宋体" w:hAnsi="Times New Roman" w:eastAsia="宋体"/>
          <w:b w:val="false"/>
          <w:i w:val="false"/>
          <w:color w:val="000000"/>
          <w:sz w:val="22"/>
        </w:rPr>
        <w:t>以英国、美国、德国、法国、俄国、日本、意大利、奥匈帝国八个主要国家组成的对中国的武装侵略战争，攻陷了北京。</w:t>
      </w:r>
    </w:p>
    <w:bookmarkEnd w:id="115"/>
    <w:bookmarkStart w:name="uc8ee831d" w:id="116"/>
    <w:p>
      <w:pPr>
        <w:spacing w:after="50" w:line="360" w:lineRule="auto" w:beforeLines="100"/>
        <w:ind w:left="0"/>
        <w:jc w:val="left"/>
      </w:pPr>
      <w:r>
        <w:rPr>
          <w:rFonts w:ascii="宋体" w:hAnsi="Times New Roman" w:eastAsia="宋体"/>
          <w:b w:val="false"/>
          <w:i w:val="false"/>
          <w:color w:val="000000"/>
          <w:sz w:val="22"/>
        </w:rPr>
        <w:t>签订《辛丑条约》+辛丑条约影响</w:t>
      </w:r>
    </w:p>
    <w:bookmarkEnd w:id="116"/>
    <w:bookmarkStart w:name="FqjWB" w:id="117"/>
    <w:p>
      <w:pPr>
        <w:pStyle w:val="Heading2"/>
        <w:spacing w:after="50" w:line="360" w:lineRule="auto" w:beforeLines="100"/>
        <w:ind w:left="0"/>
        <w:jc w:val="left"/>
      </w:pPr>
      <w:r>
        <w:rPr>
          <w:rFonts w:ascii="宋体" w:hAnsi="Times New Roman" w:eastAsia="宋体"/>
        </w:rPr>
        <w:t>2.义和团运动</w:t>
      </w:r>
    </w:p>
    <w:bookmarkEnd w:id="117"/>
    <w:bookmarkStart w:name="u268eeeb6" w:id="118"/>
    <w:p>
      <w:pPr>
        <w:spacing w:after="50" w:line="360" w:lineRule="auto" w:beforeLines="100"/>
        <w:ind w:left="0"/>
        <w:jc w:val="left"/>
      </w:pPr>
      <w:r>
        <w:rPr>
          <w:rFonts w:ascii="宋体" w:hAnsi="Times New Roman" w:eastAsia="宋体"/>
          <w:b w:val="false"/>
          <w:i w:val="false"/>
          <w:color w:val="000000"/>
          <w:sz w:val="22"/>
        </w:rPr>
        <w:t>1899-1900</w:t>
      </w:r>
    </w:p>
    <w:bookmarkEnd w:id="118"/>
    <w:bookmarkStart w:name="ub11ce337" w:id="119"/>
    <w:p>
      <w:pPr>
        <w:spacing w:after="50" w:line="360" w:lineRule="auto" w:beforeLines="100"/>
        <w:ind w:left="0"/>
        <w:jc w:val="left"/>
      </w:pPr>
      <w:r>
        <w:rPr>
          <w:rFonts w:ascii="宋体" w:hAnsi="Times New Roman" w:eastAsia="宋体"/>
          <w:b w:val="false"/>
          <w:i w:val="false"/>
          <w:color w:val="000000"/>
          <w:sz w:val="22"/>
        </w:rPr>
        <w:t>津冀鲁地区</w:t>
      </w:r>
    </w:p>
    <w:bookmarkEnd w:id="119"/>
    <w:bookmarkStart w:name="u41f0185a" w:id="120"/>
    <w:p>
      <w:pPr>
        <w:spacing w:after="50" w:line="360" w:lineRule="auto" w:beforeLines="100"/>
        <w:ind w:left="0"/>
        <w:jc w:val="left"/>
      </w:pPr>
      <w:r>
        <w:rPr>
          <w:rFonts w:ascii="宋体" w:hAnsi="Times New Roman" w:eastAsia="宋体"/>
          <w:b w:val="false"/>
          <w:i w:val="false"/>
          <w:color w:val="000000"/>
          <w:sz w:val="22"/>
        </w:rPr>
        <w:t>以“扶清灭洋”为口号的农民运动，</w:t>
      </w:r>
    </w:p>
    <w:bookmarkEnd w:id="120"/>
    <w:bookmarkStart w:name="u3df48cb6" w:id="121"/>
    <w:p>
      <w:pPr>
        <w:spacing w:after="50" w:line="360" w:lineRule="auto" w:beforeLines="100"/>
        <w:ind w:left="0"/>
        <w:jc w:val="left"/>
      </w:pPr>
      <w:r>
        <w:rPr>
          <w:rFonts w:ascii="宋体" w:hAnsi="Times New Roman" w:eastAsia="宋体"/>
          <w:b w:val="false"/>
          <w:i w:val="false"/>
          <w:color w:val="000000"/>
          <w:sz w:val="22"/>
        </w:rPr>
        <w:t>八国联军侵华的导火索。</w:t>
      </w:r>
    </w:p>
    <w:bookmarkEnd w:id="121"/>
    <w:bookmarkStart w:name="nt2as" w:id="122"/>
    <w:p>
      <w:pPr>
        <w:pStyle w:val="Heading2"/>
        <w:spacing w:after="50" w:line="360" w:lineRule="auto" w:beforeLines="100"/>
        <w:ind w:left="0"/>
        <w:jc w:val="left"/>
      </w:pPr>
      <w:r>
        <w:rPr>
          <w:rFonts w:ascii="宋体" w:hAnsi="Times New Roman" w:eastAsia="宋体"/>
        </w:rPr>
        <w:t>3.《辛丑条约》</w:t>
      </w:r>
    </w:p>
    <w:bookmarkEnd w:id="122"/>
    <w:bookmarkStart w:name="u5d5eda1c" w:id="123"/>
    <w:p>
      <w:pPr>
        <w:spacing w:after="50" w:line="360" w:lineRule="auto" w:beforeLines="100"/>
        <w:ind w:left="0"/>
        <w:jc w:val="left"/>
      </w:pPr>
      <w:r>
        <w:rPr>
          <w:rFonts w:ascii="宋体" w:hAnsi="Times New Roman" w:eastAsia="宋体"/>
          <w:b w:val="false"/>
          <w:i w:val="false"/>
          <w:color w:val="000000"/>
          <w:sz w:val="22"/>
        </w:rPr>
        <w:t>1901年</w:t>
      </w:r>
    </w:p>
    <w:bookmarkEnd w:id="123"/>
    <w:bookmarkStart w:name="uf317716b" w:id="124"/>
    <w:p>
      <w:pPr>
        <w:spacing w:after="50" w:line="360" w:lineRule="auto" w:beforeLines="100"/>
        <w:ind w:left="0"/>
        <w:jc w:val="left"/>
      </w:pPr>
      <w:r>
        <w:rPr>
          <w:rFonts w:ascii="宋体" w:hAnsi="Times New Roman" w:eastAsia="宋体"/>
          <w:b w:val="false"/>
          <w:i w:val="false"/>
          <w:color w:val="000000"/>
          <w:sz w:val="22"/>
        </w:rPr>
        <w:t>条约内容：清政府赔偿白银 4.5 亿两，以海关等税收作担保；清政府保证严禁人民参加 反帝活动；清政府拆毁大沽炮台，允许帝国主义国家派兵驻扎北京到山海关铁路沿线要 地；划定北京东交民巷为使馆界，允许各国派兵保护，不准中国人居住。 （了解）</w:t>
      </w:r>
    </w:p>
    <w:bookmarkEnd w:id="124"/>
    <w:bookmarkStart w:name="u9a19051f" w:id="125"/>
    <w:p>
      <w:pPr>
        <w:spacing w:after="50" w:line="360" w:lineRule="auto" w:beforeLines="100"/>
        <w:ind w:left="0"/>
        <w:jc w:val="left"/>
      </w:pPr>
      <w:r>
        <w:rPr>
          <w:rFonts w:ascii="宋体" w:hAnsi="Times New Roman" w:eastAsia="宋体"/>
          <w:b w:val="false"/>
          <w:i w:val="false"/>
          <w:color w:val="000000"/>
          <w:sz w:val="22"/>
        </w:rPr>
        <w:t xml:space="preserve">影响：给中国人民增加了新的沉重的负担，严重损害了中国的主权。从此，清政府完全成为帝国主义统治中国的工具。中国完全沦为半殖民地半封建社会。 </w:t>
      </w:r>
    </w:p>
    <w:bookmarkEnd w:id="125"/>
    <w:bookmarkStart w:name="OaFik" w:id="126"/>
    <w:p>
      <w:pPr>
        <w:pStyle w:val="Heading2"/>
        <w:spacing w:after="50" w:line="360" w:lineRule="auto" w:beforeLines="100"/>
        <w:ind w:left="0"/>
        <w:jc w:val="left"/>
      </w:pPr>
      <w:r>
        <w:rPr>
          <w:rFonts w:ascii="宋体" w:hAnsi="Times New Roman" w:eastAsia="宋体"/>
        </w:rPr>
        <w:t>4.清末新政</w:t>
      </w:r>
    </w:p>
    <w:bookmarkEnd w:id="126"/>
    <w:bookmarkStart w:name="u897be5a5" w:id="127"/>
    <w:p>
      <w:pPr>
        <w:spacing w:after="50" w:line="360" w:lineRule="auto" w:beforeLines="100"/>
        <w:ind w:left="0"/>
        <w:jc w:val="left"/>
      </w:pPr>
      <w:r>
        <w:rPr>
          <w:rFonts w:ascii="宋体" w:hAnsi="Times New Roman" w:eastAsia="宋体"/>
          <w:b w:val="false"/>
          <w:i w:val="false"/>
          <w:color w:val="000000"/>
          <w:sz w:val="22"/>
        </w:rPr>
        <w:t>1901-1911</w:t>
      </w:r>
    </w:p>
    <w:bookmarkEnd w:id="127"/>
    <w:bookmarkStart w:name="u3bbcb24c" w:id="128"/>
    <w:p>
      <w:pPr>
        <w:spacing w:after="50" w:line="360" w:lineRule="auto" w:beforeLines="100"/>
        <w:ind w:left="0"/>
        <w:jc w:val="left"/>
      </w:pPr>
      <w:r>
        <w:rPr>
          <w:rFonts w:ascii="宋体" w:hAnsi="Times New Roman" w:eastAsia="宋体"/>
          <w:b w:val="false"/>
          <w:i w:val="false"/>
          <w:color w:val="000000"/>
          <w:sz w:val="22"/>
        </w:rPr>
        <w:t>目的：应对辛丑条约之后的社会巨大变动，统治者需要维护清王朝的统治。</w:t>
      </w:r>
    </w:p>
    <w:bookmarkEnd w:id="128"/>
    <w:bookmarkStart w:name="u844fd4ce" w:id="129"/>
    <w:p>
      <w:pPr>
        <w:spacing w:after="50" w:line="360" w:lineRule="auto" w:beforeLines="100"/>
        <w:ind w:left="0"/>
        <w:jc w:val="left"/>
      </w:pPr>
      <w:r>
        <w:rPr>
          <w:rFonts w:ascii="宋体" w:hAnsi="Times New Roman" w:eastAsia="宋体"/>
          <w:b w:val="false"/>
          <w:i w:val="false"/>
          <w:color w:val="000000"/>
          <w:sz w:val="22"/>
        </w:rPr>
        <w:t>清政府在经济、政治、文化等各方面开展系统性改革，一场经济和政治体制改革运动、自救运动。</w:t>
      </w:r>
    </w:p>
    <w:bookmarkEnd w:id="129"/>
    <w:bookmarkStart w:name="uffeda430" w:id="130"/>
    <w:p>
      <w:pPr>
        <w:spacing w:after="50" w:line="360" w:lineRule="auto" w:beforeLines="100"/>
        <w:ind w:left="0"/>
        <w:jc w:val="left"/>
      </w:pPr>
      <w:r>
        <w:rPr>
          <w:rFonts w:ascii="宋体" w:hAnsi="Times New Roman" w:eastAsia="宋体"/>
          <w:b w:val="false"/>
          <w:i w:val="false"/>
          <w:color w:val="000000"/>
          <w:sz w:val="22"/>
        </w:rPr>
        <w:t>失败，但一定程度上推动了中国社会的现代化，也为辛亥革命的兴起提供了准备条件。</w:t>
      </w:r>
    </w:p>
    <w:bookmarkEnd w:id="130"/>
    <w:bookmarkStart w:name="jNBiL" w:id="131"/>
    <w:p>
      <w:pPr>
        <w:pStyle w:val="Heading2"/>
        <w:spacing w:after="50" w:line="360" w:lineRule="auto" w:beforeLines="100"/>
        <w:ind w:left="0"/>
        <w:jc w:val="left"/>
      </w:pPr>
      <w:r>
        <w:rPr>
          <w:rFonts w:ascii="宋体" w:hAnsi="Times New Roman" w:eastAsia="宋体"/>
        </w:rPr>
        <w:t>5.武昌起义</w:t>
      </w:r>
    </w:p>
    <w:bookmarkEnd w:id="131"/>
    <w:bookmarkStart w:name="u3ca6ecda" w:id="132"/>
    <w:p>
      <w:pPr>
        <w:spacing w:after="50" w:line="360" w:lineRule="auto" w:beforeLines="100"/>
        <w:ind w:left="0"/>
        <w:jc w:val="left"/>
      </w:pPr>
      <w:r>
        <w:rPr>
          <w:rFonts w:ascii="宋体" w:hAnsi="Times New Roman" w:eastAsia="宋体"/>
          <w:b w:val="false"/>
          <w:i w:val="false"/>
          <w:color w:val="000000"/>
          <w:sz w:val="22"/>
        </w:rPr>
        <w:t>1911年10月10日</w:t>
      </w:r>
    </w:p>
    <w:bookmarkEnd w:id="132"/>
    <w:bookmarkStart w:name="u17c9acf0" w:id="133"/>
    <w:p>
      <w:pPr>
        <w:spacing w:after="50" w:line="360" w:lineRule="auto" w:beforeLines="100"/>
        <w:ind w:left="0"/>
        <w:jc w:val="left"/>
      </w:pPr>
      <w:r>
        <w:rPr>
          <w:rFonts w:ascii="宋体" w:hAnsi="Times New Roman" w:eastAsia="宋体"/>
          <w:b w:val="false"/>
          <w:i w:val="false"/>
          <w:color w:val="000000"/>
          <w:sz w:val="22"/>
        </w:rPr>
        <w:t>一场反帝反封建的资产阶级民主革命，标志着辛亥革命的开始。</w:t>
      </w:r>
    </w:p>
    <w:bookmarkEnd w:id="133"/>
    <w:bookmarkStart w:name="lTum0" w:id="134"/>
    <w:p>
      <w:pPr>
        <w:pStyle w:val="Heading2"/>
        <w:spacing w:after="50" w:line="360" w:lineRule="auto" w:beforeLines="100"/>
        <w:ind w:left="0"/>
        <w:jc w:val="left"/>
      </w:pPr>
      <w:r>
        <w:rPr>
          <w:rFonts w:ascii="宋体" w:hAnsi="Times New Roman" w:eastAsia="宋体"/>
        </w:rPr>
        <w:t>6.如何评价辛亥革命</w:t>
      </w:r>
    </w:p>
    <w:bookmarkEnd w:id="134"/>
    <w:bookmarkStart w:name="uf03a218c" w:id="135"/>
    <w:p>
      <w:pPr>
        <w:spacing w:after="50" w:line="360" w:lineRule="auto" w:beforeLines="100"/>
        <w:ind w:left="0"/>
        <w:jc w:val="left"/>
      </w:pPr>
      <w:r>
        <w:rPr>
          <w:rFonts w:ascii="宋体" w:hAnsi="Times New Roman" w:eastAsia="宋体"/>
          <w:b w:val="false"/>
          <w:i w:val="false"/>
          <w:color w:val="000000"/>
          <w:sz w:val="22"/>
        </w:rPr>
        <w:t>辛亥革命是资产阶级领导的以反对封建君主专制制度、建立资产阶级共和国为目的的革命，是一次比较完全意义上的资产阶级民主革命。</w:t>
      </w:r>
    </w:p>
    <w:bookmarkEnd w:id="135"/>
    <w:bookmarkStart w:name="u1e4820ef" w:id="136"/>
    <w:p>
      <w:pPr>
        <w:spacing w:after="50" w:line="360" w:lineRule="auto" w:beforeLines="100"/>
        <w:ind w:left="0"/>
        <w:jc w:val="left"/>
      </w:pPr>
      <w:bookmarkStart w:name="u6ad04ab2" w:id="137"/>
      <w:r>
        <w:rPr>
          <w:rFonts w:eastAsia="宋体" w:ascii="宋体"/>
        </w:rPr>
        <w:drawing>
          <wp:inline distT="0" distB="0" distL="0" distR="0">
            <wp:extent cx="2912533" cy="171548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2912533" cy="1715484"/>
                    </a:xfrm>
                    <a:prstGeom prst="rect">
                      <a:avLst/>
                    </a:prstGeom>
                  </pic:spPr>
                </pic:pic>
              </a:graphicData>
            </a:graphic>
          </wp:inline>
        </w:drawing>
      </w:r>
      <w:bookmarkEnd w:id="137"/>
      <w:bookmarkStart w:name="u4338a820" w:id="138"/>
      <w:r>
        <w:rPr>
          <w:rFonts w:eastAsia="宋体" w:ascii="宋体"/>
        </w:rPr>
        <w:drawing>
          <wp:inline distT="0" distB="0" distL="0" distR="0">
            <wp:extent cx="2607733" cy="17203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2607733" cy="1720320"/>
                    </a:xfrm>
                    <a:prstGeom prst="rect">
                      <a:avLst/>
                    </a:prstGeom>
                  </pic:spPr>
                </pic:pic>
              </a:graphicData>
            </a:graphic>
          </wp:inline>
        </w:drawing>
      </w:r>
      <w:bookmarkEnd w:id="138"/>
      <w:bookmarkStart w:name="ubbf97cde" w:id="139"/>
      <w:r>
        <w:rPr>
          <w:rFonts w:eastAsia="宋体" w:ascii="宋体"/>
        </w:rPr>
        <w:drawing>
          <wp:inline distT="0" distB="0" distL="0" distR="0">
            <wp:extent cx="3031067" cy="38406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3031067" cy="384060"/>
                    </a:xfrm>
                    <a:prstGeom prst="rect">
                      <a:avLst/>
                    </a:prstGeom>
                  </pic:spPr>
                </pic:pic>
              </a:graphicData>
            </a:graphic>
          </wp:inline>
        </w:drawing>
      </w:r>
      <w:bookmarkEnd w:id="139"/>
      <w:r>
        <w:rPr>
          <w:rFonts w:ascii="宋体" w:hAnsi="Times New Roman" w:eastAsia="宋体"/>
          <w:b w:val="false"/>
          <w:i w:val="false"/>
          <w:color w:val="000000"/>
          <w:sz w:val="22"/>
        </w:rPr>
        <w:t xml:space="preserve"> </w:t>
      </w:r>
    </w:p>
    <w:bookmarkEnd w:id="136"/>
    <w:bookmarkStart w:name="u15b1c567" w:id="140"/>
    <w:p>
      <w:pPr>
        <w:spacing w:after="50" w:line="360" w:lineRule="auto" w:beforeLines="100"/>
        <w:ind w:left="0"/>
        <w:jc w:val="left"/>
      </w:pPr>
      <w:r>
        <w:rPr>
          <w:rFonts w:ascii="宋体" w:hAnsi="Times New Roman" w:eastAsia="宋体"/>
          <w:b w:val="false"/>
          <w:i w:val="false"/>
          <w:color w:val="000000"/>
          <w:sz w:val="22"/>
        </w:rPr>
        <w:t>推翻了清政府统治，使民主共和观念深入人心。</w:t>
      </w:r>
    </w:p>
    <w:bookmarkEnd w:id="140"/>
    <w:bookmarkStart w:name="u6dd48353" w:id="141"/>
    <w:p>
      <w:pPr>
        <w:spacing w:after="50" w:line="360" w:lineRule="auto" w:beforeLines="100"/>
        <w:ind w:left="0"/>
        <w:jc w:val="left"/>
      </w:pPr>
      <w:r>
        <w:rPr>
          <w:rFonts w:ascii="宋体" w:hAnsi="Times New Roman" w:eastAsia="宋体"/>
          <w:b w:val="false"/>
          <w:i w:val="false"/>
          <w:color w:val="000000"/>
          <w:sz w:val="22"/>
        </w:rPr>
        <w:t>失败原因：</w:t>
      </w:r>
    </w:p>
    <w:bookmarkEnd w:id="141"/>
    <w:bookmarkStart w:name="ud54671c0" w:id="142"/>
    <w:p>
      <w:pPr>
        <w:spacing w:after="50" w:line="360" w:lineRule="auto" w:beforeLines="100"/>
        <w:ind w:left="0"/>
        <w:jc w:val="left"/>
      </w:pPr>
      <w:r>
        <w:rPr>
          <w:rFonts w:ascii="宋体" w:hAnsi="Times New Roman" w:eastAsia="宋体"/>
          <w:b w:val="false"/>
          <w:i w:val="false"/>
          <w:color w:val="000000"/>
          <w:sz w:val="22"/>
        </w:rPr>
        <w:t>革命派没有形成一个坚强有力的革命政党，没有领导核心；没有提出一个彻底的反帝反封建纲领；没有能够充分发动和依靠广大人民群众；没有建立一支自己掌握的革命武装。</w:t>
      </w:r>
    </w:p>
    <w:bookmarkEnd w:id="142"/>
    <w:bookmarkStart w:name="jy5pN" w:id="143"/>
    <w:p>
      <w:pPr>
        <w:pStyle w:val="Heading1"/>
        <w:spacing w:after="50" w:line="360" w:lineRule="auto" w:beforeLines="100"/>
        <w:ind w:left="0"/>
        <w:jc w:val="left"/>
      </w:pPr>
      <w:r>
        <w:rPr>
          <w:rFonts w:ascii="宋体" w:hAnsi="Times New Roman" w:eastAsia="宋体"/>
        </w:rPr>
        <w:t>第六章 新文化运动与五四运动</w:t>
      </w:r>
    </w:p>
    <w:bookmarkEnd w:id="143"/>
    <w:bookmarkStart w:name="n7s0P" w:id="144"/>
    <w:p>
      <w:pPr>
        <w:pStyle w:val="Heading2"/>
        <w:spacing w:after="50" w:line="360" w:lineRule="auto" w:beforeLines="100"/>
        <w:ind w:left="0"/>
        <w:jc w:val="left"/>
      </w:pPr>
      <w:r>
        <w:rPr>
          <w:rFonts w:ascii="宋体" w:hAnsi="Times New Roman" w:eastAsia="宋体"/>
        </w:rPr>
        <w:t>1.新文化运动</w:t>
      </w:r>
    </w:p>
    <w:bookmarkEnd w:id="144"/>
    <w:bookmarkStart w:name="u277471f3" w:id="145"/>
    <w:p>
      <w:pPr>
        <w:spacing w:after="50" w:line="360" w:lineRule="auto" w:beforeLines="100"/>
        <w:ind w:left="0"/>
        <w:jc w:val="left"/>
      </w:pPr>
      <w:r>
        <w:rPr>
          <w:rFonts w:ascii="宋体" w:hAnsi="Times New Roman" w:eastAsia="宋体"/>
          <w:b w:val="false"/>
          <w:i w:val="false"/>
          <w:color w:val="000000"/>
          <w:sz w:val="22"/>
        </w:rPr>
        <w:t>1915年以后，以《新青年》的创办为开始标志。</w:t>
      </w:r>
    </w:p>
    <w:bookmarkEnd w:id="145"/>
    <w:bookmarkStart w:name="u28f550f1" w:id="146"/>
    <w:p>
      <w:pPr>
        <w:spacing w:after="50" w:line="360" w:lineRule="auto" w:beforeLines="100"/>
        <w:ind w:left="0"/>
        <w:jc w:val="left"/>
      </w:pPr>
      <w:r>
        <w:rPr>
          <w:rFonts w:ascii="宋体" w:hAnsi="Times New Roman" w:eastAsia="宋体"/>
          <w:b w:val="false"/>
          <w:i w:val="false"/>
          <w:color w:val="000000"/>
          <w:sz w:val="22"/>
        </w:rPr>
        <w:t>中国一些先进知识分子发起的反对封建主义的思想解放运动，其基本口号是拥护“德先生”和“赛先生”，也就是提倡民主和科学。</w:t>
      </w:r>
    </w:p>
    <w:bookmarkEnd w:id="146"/>
    <w:bookmarkStart w:name="ud0512bfe" w:id="147"/>
    <w:p>
      <w:pPr>
        <w:spacing w:after="50" w:line="360" w:lineRule="auto" w:beforeLines="100"/>
        <w:ind w:left="0"/>
        <w:jc w:val="left"/>
      </w:pPr>
      <w:r>
        <w:rPr>
          <w:rFonts w:ascii="宋体" w:hAnsi="Times New Roman" w:eastAsia="宋体"/>
          <w:b w:val="false"/>
          <w:i w:val="false"/>
          <w:color w:val="000000"/>
          <w:sz w:val="22"/>
        </w:rPr>
        <w:t xml:space="preserve">提倡民主、反对专制，提倡科学、反对迷信 ；以进化论观点和个性解放思想为主要武器，猛烈扞击以孔子为代表的＂往圣先贤＂，大力提倡新道德、反对旧道德，提倡新文学、反对旧文学，包括提倡白话文、反对文言文。 </w:t>
      </w:r>
    </w:p>
    <w:bookmarkEnd w:id="147"/>
    <w:bookmarkStart w:name="uc0dc80a5" w:id="148"/>
    <w:p>
      <w:pPr>
        <w:spacing w:after="50" w:line="360" w:lineRule="auto" w:beforeLines="100"/>
        <w:ind w:left="0"/>
        <w:jc w:val="left"/>
      </w:pPr>
      <w:r>
        <w:rPr>
          <w:rFonts w:ascii="宋体" w:hAnsi="Times New Roman" w:eastAsia="宋体"/>
          <w:b w:val="false"/>
          <w:i w:val="false"/>
          <w:color w:val="000000"/>
          <w:sz w:val="22"/>
        </w:rPr>
        <w:t>影响：在社会上掀起的思想解放潮流，冲决了禁锢思想的闸门。</w:t>
      </w:r>
    </w:p>
    <w:bookmarkEnd w:id="148"/>
    <w:bookmarkStart w:name="UzK0W" w:id="149"/>
    <w:p>
      <w:pPr>
        <w:pStyle w:val="Heading2"/>
        <w:spacing w:after="50" w:line="360" w:lineRule="auto" w:beforeLines="100"/>
        <w:ind w:left="0"/>
        <w:jc w:val="left"/>
      </w:pPr>
      <w:r>
        <w:rPr>
          <w:rFonts w:ascii="宋体" w:hAnsi="Times New Roman" w:eastAsia="宋体"/>
        </w:rPr>
        <w:t>2.《新青年》</w:t>
      </w:r>
    </w:p>
    <w:bookmarkEnd w:id="149"/>
    <w:bookmarkStart w:name="u6be0291d" w:id="150"/>
    <w:p>
      <w:pPr>
        <w:spacing w:after="50" w:line="360" w:lineRule="auto" w:beforeLines="100"/>
        <w:ind w:left="0"/>
        <w:jc w:val="left"/>
      </w:pPr>
      <w:r>
        <w:rPr>
          <w:rFonts w:ascii="宋体" w:hAnsi="Times New Roman" w:eastAsia="宋体"/>
          <w:b w:val="false"/>
          <w:i w:val="false"/>
          <w:color w:val="000000"/>
          <w:sz w:val="22"/>
        </w:rPr>
        <w:t>1915</w:t>
      </w:r>
    </w:p>
    <w:bookmarkEnd w:id="150"/>
    <w:bookmarkStart w:name="ud9f9e5a4" w:id="151"/>
    <w:p>
      <w:pPr>
        <w:spacing w:after="50" w:line="360" w:lineRule="auto" w:beforeLines="100"/>
        <w:ind w:left="0"/>
        <w:jc w:val="left"/>
      </w:pPr>
      <w:r>
        <w:rPr>
          <w:rFonts w:ascii="宋体" w:hAnsi="Times New Roman" w:eastAsia="宋体"/>
          <w:b w:val="false"/>
          <w:i w:val="false"/>
          <w:color w:val="000000"/>
          <w:sz w:val="22"/>
        </w:rPr>
        <w:t>陈独秀 在上海创办</w:t>
      </w:r>
    </w:p>
    <w:bookmarkEnd w:id="151"/>
    <w:bookmarkStart w:name="u1346b134" w:id="152"/>
    <w:p>
      <w:pPr>
        <w:spacing w:after="50" w:line="360" w:lineRule="auto" w:beforeLines="100"/>
        <w:ind w:left="0"/>
        <w:jc w:val="left"/>
      </w:pPr>
      <w:r>
        <w:rPr>
          <w:rFonts w:ascii="宋体" w:hAnsi="Times New Roman" w:eastAsia="宋体"/>
          <w:b w:val="false"/>
          <w:i w:val="false"/>
          <w:color w:val="000000"/>
          <w:sz w:val="22"/>
        </w:rPr>
        <w:t>和北京大学，是新文化运动的主要阵地</w:t>
      </w:r>
    </w:p>
    <w:bookmarkEnd w:id="152"/>
    <w:bookmarkStart w:name="bYEVK" w:id="153"/>
    <w:p>
      <w:pPr>
        <w:pStyle w:val="Heading2"/>
        <w:spacing w:after="50" w:line="360" w:lineRule="auto" w:beforeLines="100"/>
        <w:ind w:left="0"/>
        <w:jc w:val="left"/>
      </w:pPr>
      <w:r>
        <w:rPr>
          <w:rFonts w:ascii="宋体" w:hAnsi="Times New Roman" w:eastAsia="宋体"/>
        </w:rPr>
        <w:t>3.五四运动</w:t>
      </w:r>
    </w:p>
    <w:bookmarkEnd w:id="153"/>
    <w:bookmarkStart w:name="u1da2ea42" w:id="154"/>
    <w:p>
      <w:pPr>
        <w:spacing w:after="50" w:line="360" w:lineRule="auto" w:beforeLines="100"/>
        <w:ind w:left="0"/>
        <w:jc w:val="left"/>
      </w:pPr>
      <w:r>
        <w:rPr>
          <w:rFonts w:ascii="宋体" w:hAnsi="Times New Roman" w:eastAsia="宋体"/>
          <w:b w:val="false"/>
          <w:i w:val="false"/>
          <w:color w:val="000000"/>
          <w:sz w:val="22"/>
        </w:rPr>
        <w:t xml:space="preserve"> 直接导火线：巴黎和会上中国外交的失败</w:t>
      </w:r>
    </w:p>
    <w:bookmarkEnd w:id="154"/>
    <w:bookmarkStart w:name="u9817570c" w:id="155"/>
    <w:p>
      <w:pPr>
        <w:spacing w:after="50" w:line="360" w:lineRule="auto" w:beforeLines="100"/>
        <w:ind w:left="0"/>
        <w:jc w:val="left"/>
      </w:pPr>
      <w:r>
        <w:rPr>
          <w:rFonts w:ascii="宋体" w:hAnsi="Times New Roman" w:eastAsia="宋体"/>
          <w:b w:val="false"/>
          <w:i w:val="false"/>
          <w:color w:val="000000"/>
          <w:sz w:val="22"/>
        </w:rPr>
        <w:t>1919年5月4日发生在北京</w:t>
      </w:r>
      <w:r>
        <w:rPr>
          <w:rFonts w:ascii="宋体" w:hAnsi="Times New Roman" w:eastAsia="宋体"/>
          <w:b w:val="false"/>
          <w:i w:val="false"/>
          <w:color w:val="000000"/>
          <w:sz w:val="22"/>
        </w:rPr>
        <w:t>，一场以青年学生为主，广大群众、市民、工商人士等阶层共同参与的爱国运动，是中国人民彻底的反对帝国主义、封建主义的爱国运动，标志着中国新民主主义的开始。</w:t>
      </w:r>
    </w:p>
    <w:bookmarkEnd w:id="155"/>
    <w:bookmarkStart w:name="u5025b32d" w:id="156"/>
    <w:p>
      <w:pPr>
        <w:spacing w:after="50" w:line="360" w:lineRule="auto" w:beforeLines="100"/>
        <w:ind w:left="0"/>
        <w:jc w:val="left"/>
      </w:pPr>
      <w:r>
        <w:rPr>
          <w:rFonts w:ascii="宋体" w:hAnsi="Times New Roman" w:eastAsia="宋体"/>
          <w:b w:val="false"/>
          <w:i w:val="false"/>
          <w:color w:val="000000"/>
          <w:sz w:val="22"/>
        </w:rPr>
        <w:t>口号：</w:t>
      </w:r>
      <w:r>
        <w:rPr>
          <w:rFonts w:ascii="宋体" w:hAnsi="Times New Roman" w:eastAsia="宋体"/>
          <w:b w:val="false"/>
          <w:i w:val="false"/>
          <w:color w:val="000000"/>
          <w:sz w:val="22"/>
        </w:rPr>
        <w:t>外争主权、内除国贼（主要）；取消“二十一条”；拒绝在和约上签字；惩办卖国贼曹汝霖等人；誓死力争，还我青岛</w:t>
      </w:r>
    </w:p>
    <w:bookmarkEnd w:id="156"/>
    <w:bookmarkStart w:name="drnHf" w:id="157"/>
    <w:p>
      <w:pPr>
        <w:pStyle w:val="Heading2"/>
        <w:spacing w:after="50" w:line="360" w:lineRule="auto" w:beforeLines="100"/>
        <w:ind w:left="0"/>
        <w:jc w:val="left"/>
      </w:pPr>
      <w:r>
        <w:rPr>
          <w:rFonts w:ascii="宋体" w:hAnsi="Times New Roman" w:eastAsia="宋体"/>
        </w:rPr>
        <w:t>4.如何认识五四新文化运动的启蒙作用？（重要）</w:t>
      </w:r>
    </w:p>
    <w:bookmarkEnd w:id="157"/>
    <w:bookmarkStart w:name="u18bed5fe" w:id="158"/>
    <w:p>
      <w:pPr>
        <w:spacing w:after="50" w:line="360" w:lineRule="auto" w:beforeLines="100"/>
        <w:ind w:left="0"/>
        <w:jc w:val="left"/>
      </w:pPr>
      <w:r>
        <w:rPr>
          <w:rFonts w:ascii="宋体" w:hAnsi="Times New Roman" w:eastAsia="宋体"/>
          <w:b w:val="false"/>
          <w:i w:val="false"/>
          <w:color w:val="000000"/>
          <w:sz w:val="22"/>
        </w:rPr>
        <w:t>（老师说重要）传统的社会纽带解体，出现众多非亲缘性的社会组织；出现了很多报纸、报刊、社会组织，思想传播更加便利；社会运动从单纯的社会层面运动转变为思想与历史共振的运动。</w:t>
      </w:r>
    </w:p>
    <w:bookmarkEnd w:id="158"/>
    <w:bookmarkStart w:name="udb090fc8" w:id="159"/>
    <w:p>
      <w:pPr>
        <w:spacing w:after="50" w:line="360" w:lineRule="auto" w:beforeLines="100"/>
        <w:ind w:left="0"/>
        <w:jc w:val="left"/>
      </w:pPr>
      <w:r>
        <w:rPr>
          <w:rFonts w:ascii="宋体" w:hAnsi="Times New Roman" w:eastAsia="宋体"/>
          <w:b w:val="false"/>
          <w:i w:val="false"/>
          <w:color w:val="000000"/>
          <w:sz w:val="22"/>
        </w:rPr>
        <w:t xml:space="preserve"> 五四运动后，社会主义思潮在中国蓬勃兴起，促进马克思主义在中国的传播。</w:t>
      </w:r>
    </w:p>
    <w:bookmarkEnd w:id="159"/>
    <w:bookmarkStart w:name="ue852877c" w:id="160"/>
    <w:p>
      <w:pPr>
        <w:spacing w:after="50" w:line="360" w:lineRule="auto" w:beforeLines="100"/>
        <w:ind w:left="0"/>
        <w:jc w:val="left"/>
      </w:pPr>
      <w:bookmarkStart w:name="u958bd854" w:id="161"/>
      <w:r>
        <w:rPr>
          <w:rFonts w:eastAsia="宋体" w:ascii="宋体"/>
        </w:rPr>
        <w:drawing>
          <wp:inline distT="0" distB="0" distL="0" distR="0">
            <wp:extent cx="3369733" cy="186584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3369733" cy="1865845"/>
                    </a:xfrm>
                    <a:prstGeom prst="rect">
                      <a:avLst/>
                    </a:prstGeom>
                  </pic:spPr>
                </pic:pic>
              </a:graphicData>
            </a:graphic>
          </wp:inline>
        </w:drawing>
      </w:r>
      <w:bookmarkEnd w:id="161"/>
      <w:bookmarkStart w:name="ubafb48a2" w:id="162"/>
      <w:r>
        <w:rPr>
          <w:rFonts w:eastAsia="宋体" w:ascii="宋体"/>
        </w:rPr>
        <w:drawing>
          <wp:inline distT="0" distB="0" distL="0" distR="0">
            <wp:extent cx="3386667" cy="168034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3386667" cy="1680345"/>
                    </a:xfrm>
                    <a:prstGeom prst="rect">
                      <a:avLst/>
                    </a:prstGeom>
                  </pic:spPr>
                </pic:pic>
              </a:graphicData>
            </a:graphic>
          </wp:inline>
        </w:drawing>
      </w:r>
      <w:bookmarkEnd w:id="162"/>
    </w:p>
    <w:bookmarkEnd w:id="160"/>
    <w:bookmarkStart w:name="QHM6m" w:id="163"/>
    <w:p>
      <w:pPr>
        <w:pStyle w:val="Heading1"/>
        <w:spacing w:after="50" w:line="360" w:lineRule="auto" w:beforeLines="100"/>
        <w:ind w:left="0"/>
        <w:jc w:val="left"/>
      </w:pPr>
      <w:r>
        <w:rPr>
          <w:rFonts w:ascii="宋体" w:hAnsi="Times New Roman" w:eastAsia="宋体"/>
        </w:rPr>
        <w:t>第七章 中国共产党的成立与大革命</w:t>
      </w:r>
    </w:p>
    <w:bookmarkEnd w:id="163"/>
    <w:bookmarkStart w:name="uef548f8c" w:id="164"/>
    <w:p>
      <w:pPr>
        <w:spacing w:after="50" w:line="360" w:lineRule="auto" w:beforeLines="100"/>
        <w:ind w:left="0"/>
        <w:jc w:val="left"/>
      </w:pPr>
      <w:r>
        <w:rPr>
          <w:rFonts w:ascii="宋体" w:hAnsi="Times New Roman" w:eastAsia="宋体"/>
          <w:b w:val="false"/>
          <w:i w:val="false"/>
          <w:color w:val="000000"/>
          <w:sz w:val="22"/>
        </w:rPr>
        <w:t>中共一大召开标志着中国共产党的成立。</w:t>
      </w:r>
    </w:p>
    <w:bookmarkEnd w:id="164"/>
    <w:bookmarkStart w:name="FX7pu" w:id="165"/>
    <w:p>
      <w:pPr>
        <w:pStyle w:val="Heading2"/>
        <w:spacing w:after="50" w:line="360" w:lineRule="auto" w:beforeLines="100"/>
        <w:ind w:left="0"/>
        <w:jc w:val="left"/>
      </w:pPr>
      <w:r>
        <w:rPr>
          <w:rFonts w:ascii="宋体" w:hAnsi="Times New Roman" w:eastAsia="宋体"/>
        </w:rPr>
        <w:t>1.三大政策</w:t>
      </w:r>
    </w:p>
    <w:bookmarkEnd w:id="165"/>
    <w:bookmarkStart w:name="u406890a7" w:id="166"/>
    <w:p>
      <w:pPr>
        <w:spacing w:after="50" w:line="360" w:lineRule="auto" w:beforeLines="100"/>
        <w:ind w:left="0"/>
        <w:jc w:val="left"/>
      </w:pPr>
      <w:r>
        <w:rPr>
          <w:rFonts w:ascii="宋体" w:hAnsi="Times New Roman" w:eastAsia="宋体"/>
          <w:b w:val="false"/>
          <w:i w:val="false"/>
          <w:color w:val="000000"/>
          <w:sz w:val="22"/>
        </w:rPr>
        <w:t>第一次国共合作时</w:t>
      </w:r>
    </w:p>
    <w:bookmarkEnd w:id="166"/>
    <w:bookmarkStart w:name="ubb727ef9" w:id="167"/>
    <w:p>
      <w:pPr>
        <w:spacing w:after="50" w:line="360" w:lineRule="auto" w:beforeLines="100"/>
        <w:ind w:left="0"/>
        <w:jc w:val="left"/>
      </w:pPr>
      <w:r>
        <w:rPr>
          <w:rFonts w:ascii="宋体" w:hAnsi="Times New Roman" w:eastAsia="宋体"/>
          <w:b w:val="false"/>
          <w:i w:val="false"/>
          <w:color w:val="000000"/>
          <w:sz w:val="22"/>
        </w:rPr>
        <w:t>孙中山在苏联共产国际和中国共产党帮助下，1923年底召开中国国民党改组会议，确定国民党对共产党的三大政策：联俄、联共、扶助农工。</w:t>
      </w:r>
    </w:p>
    <w:bookmarkEnd w:id="167"/>
    <w:bookmarkStart w:name="UI6KU" w:id="168"/>
    <w:p>
      <w:pPr>
        <w:pStyle w:val="Heading2"/>
        <w:spacing w:after="50" w:line="360" w:lineRule="auto" w:beforeLines="100"/>
        <w:ind w:left="0"/>
        <w:jc w:val="left"/>
      </w:pPr>
      <w:r>
        <w:rPr>
          <w:rFonts w:ascii="宋体" w:hAnsi="Times New Roman" w:eastAsia="宋体"/>
        </w:rPr>
        <w:t>2.黄埔军校</w:t>
      </w:r>
    </w:p>
    <w:bookmarkEnd w:id="168"/>
    <w:bookmarkStart w:name="u50fa0f09" w:id="169"/>
    <w:p>
      <w:pPr>
        <w:spacing w:after="50" w:line="360" w:lineRule="auto" w:beforeLines="100"/>
        <w:ind w:left="0"/>
        <w:jc w:val="left"/>
      </w:pPr>
      <w:r>
        <w:rPr>
          <w:rFonts w:ascii="宋体" w:hAnsi="Times New Roman" w:eastAsia="宋体"/>
          <w:b w:val="false"/>
          <w:i w:val="false"/>
          <w:color w:val="000000"/>
          <w:sz w:val="22"/>
        </w:rPr>
        <w:t>国共第一次合作的产物之一，孙中山在中国共产党和苏联的帮助下成立的，中国第一所培养革命军队干部的学校。</w:t>
      </w:r>
    </w:p>
    <w:bookmarkEnd w:id="169"/>
    <w:bookmarkStart w:name="HMlcO" w:id="170"/>
    <w:p>
      <w:pPr>
        <w:pStyle w:val="Heading2"/>
        <w:spacing w:after="50" w:line="360" w:lineRule="auto" w:beforeLines="100"/>
        <w:ind w:left="0"/>
        <w:jc w:val="left"/>
      </w:pPr>
      <w:r>
        <w:rPr>
          <w:rFonts w:ascii="宋体" w:hAnsi="Times New Roman" w:eastAsia="宋体"/>
        </w:rPr>
        <w:t>3.中山舰事件</w:t>
      </w:r>
    </w:p>
    <w:bookmarkEnd w:id="170"/>
    <w:bookmarkStart w:name="u2a95668a" w:id="171"/>
    <w:p>
      <w:pPr>
        <w:spacing w:after="50" w:line="360" w:lineRule="auto" w:beforeLines="100"/>
        <w:ind w:left="0"/>
        <w:jc w:val="left"/>
      </w:pPr>
      <w:r>
        <w:rPr>
          <w:rFonts w:ascii="宋体" w:hAnsi="Times New Roman" w:eastAsia="宋体"/>
          <w:b w:val="false"/>
          <w:i w:val="false"/>
          <w:color w:val="000000"/>
          <w:sz w:val="22"/>
        </w:rPr>
        <w:t>1926年3月20日</w:t>
      </w:r>
    </w:p>
    <w:bookmarkEnd w:id="171"/>
    <w:bookmarkStart w:name="ud44308ae" w:id="172"/>
    <w:p>
      <w:pPr>
        <w:spacing w:after="50" w:line="360" w:lineRule="auto" w:beforeLines="100"/>
        <w:ind w:left="0"/>
        <w:jc w:val="left"/>
      </w:pPr>
      <w:r>
        <w:rPr>
          <w:rFonts w:ascii="宋体" w:hAnsi="Times New Roman" w:eastAsia="宋体"/>
          <w:b w:val="false"/>
          <w:i w:val="false"/>
          <w:color w:val="000000"/>
          <w:sz w:val="22"/>
        </w:rPr>
        <w:t>为了打击共产党和工农革命力量，蒋介石在广州发动的，针对共产国际和中国共产党的反革命阴谋事件。逮捕了中山舰舰长李之龙，借口驱逐因两党合作留在广州的中国共产党和共产国际。</w:t>
      </w:r>
    </w:p>
    <w:bookmarkEnd w:id="172"/>
    <w:bookmarkStart w:name="u90c0859f" w:id="173"/>
    <w:p>
      <w:pPr>
        <w:spacing w:after="50" w:line="360" w:lineRule="auto" w:beforeLines="100"/>
        <w:ind w:left="0"/>
        <w:jc w:val="left"/>
      </w:pPr>
      <w:r>
        <w:rPr>
          <w:rFonts w:ascii="宋体" w:hAnsi="Times New Roman" w:eastAsia="宋体"/>
          <w:b w:val="false"/>
          <w:i w:val="false"/>
          <w:color w:val="000000"/>
          <w:sz w:val="22"/>
        </w:rPr>
        <w:t>标志着国民党右派反共的开始，是大革命时期国共关系发展中的一个转折点，国共第一次合作进一步破裂。</w:t>
      </w:r>
    </w:p>
    <w:bookmarkEnd w:id="173"/>
    <w:bookmarkStart w:name="GCrGk" w:id="174"/>
    <w:p>
      <w:pPr>
        <w:pStyle w:val="Heading2"/>
        <w:spacing w:after="50" w:line="360" w:lineRule="auto" w:beforeLines="100"/>
        <w:ind w:left="0"/>
        <w:jc w:val="left"/>
      </w:pPr>
      <w:r>
        <w:rPr>
          <w:rFonts w:ascii="宋体" w:hAnsi="Times New Roman" w:eastAsia="宋体"/>
        </w:rPr>
        <w:t>4.大革命</w:t>
      </w:r>
    </w:p>
    <w:bookmarkEnd w:id="174"/>
    <w:bookmarkStart w:name="ubae611b1" w:id="175"/>
    <w:p>
      <w:pPr>
        <w:spacing w:after="50" w:line="360" w:lineRule="auto" w:beforeLines="100"/>
        <w:ind w:left="0"/>
        <w:jc w:val="left"/>
      </w:pPr>
      <w:r>
        <w:rPr>
          <w:rFonts w:ascii="宋体" w:hAnsi="Times New Roman" w:eastAsia="宋体"/>
          <w:b w:val="false"/>
          <w:i w:val="false"/>
          <w:color w:val="000000"/>
          <w:sz w:val="22"/>
        </w:rPr>
        <w:t>1924-1927</w:t>
      </w:r>
    </w:p>
    <w:bookmarkEnd w:id="175"/>
    <w:bookmarkStart w:name="ud678c277" w:id="176"/>
    <w:p>
      <w:pPr>
        <w:spacing w:after="50" w:line="360" w:lineRule="auto" w:beforeLines="100"/>
        <w:ind w:left="0"/>
        <w:jc w:val="left"/>
      </w:pPr>
      <w:r>
        <w:rPr>
          <w:rFonts w:ascii="宋体" w:hAnsi="Times New Roman" w:eastAsia="宋体"/>
          <w:b w:val="false"/>
          <w:i w:val="false"/>
          <w:color w:val="000000"/>
          <w:sz w:val="22"/>
        </w:rPr>
        <w:t>以第一次国共合作为基础的、以北伐战争作为主要代表的，一系列军事活动和群众运动的全称。</w:t>
      </w:r>
    </w:p>
    <w:bookmarkEnd w:id="176"/>
    <w:bookmarkStart w:name="ubee75429" w:id="177"/>
    <w:p>
      <w:pPr>
        <w:spacing w:after="50" w:line="360" w:lineRule="auto" w:beforeLines="100"/>
        <w:ind w:left="0"/>
        <w:jc w:val="left"/>
      </w:pPr>
      <w:r>
        <w:rPr>
          <w:rFonts w:ascii="宋体" w:hAnsi="Times New Roman" w:eastAsia="宋体"/>
          <w:b w:val="false"/>
          <w:i w:val="false"/>
          <w:color w:val="000000"/>
          <w:sz w:val="22"/>
        </w:rPr>
        <w:t>国共合作之后，波及的群众范围之广、涉及人数之多、革命的激烈程度都远超以前的革命。</w:t>
      </w:r>
    </w:p>
    <w:bookmarkEnd w:id="177"/>
    <w:bookmarkStart w:name="udcd92f89" w:id="178"/>
    <w:p>
      <w:pPr>
        <w:spacing w:after="50" w:line="360" w:lineRule="auto" w:beforeLines="100"/>
        <w:ind w:left="0"/>
        <w:jc w:val="left"/>
      </w:pPr>
      <w:r>
        <w:rPr>
          <w:rFonts w:ascii="宋体" w:hAnsi="Times New Roman" w:eastAsia="宋体"/>
          <w:b w:val="false"/>
          <w:i w:val="false"/>
          <w:color w:val="000000"/>
          <w:sz w:val="22"/>
        </w:rPr>
        <w:t>性质/大革命与中国共产党：</w:t>
      </w:r>
    </w:p>
    <w:bookmarkEnd w:id="178"/>
    <w:bookmarkStart w:name="u904278f6" w:id="179"/>
    <w:p>
      <w:pPr>
        <w:spacing w:after="50" w:line="360" w:lineRule="auto" w:beforeLines="100"/>
        <w:ind w:left="0"/>
        <w:jc w:val="left"/>
      </w:pPr>
      <w:bookmarkStart w:name="u9894eaa3" w:id="180"/>
      <w:r>
        <w:rPr>
          <w:rFonts w:eastAsia="宋体" w:ascii="宋体"/>
        </w:rPr>
        <w:drawing>
          <wp:inline distT="0" distB="0" distL="0" distR="0">
            <wp:extent cx="2895600" cy="1447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2895600" cy="1447500"/>
                    </a:xfrm>
                    <a:prstGeom prst="rect">
                      <a:avLst/>
                    </a:prstGeom>
                  </pic:spPr>
                </pic:pic>
              </a:graphicData>
            </a:graphic>
          </wp:inline>
        </w:drawing>
      </w:r>
      <w:bookmarkEnd w:id="180"/>
      <w:bookmarkStart w:name="ua2576acb" w:id="181"/>
      <w:r>
        <w:rPr>
          <w:rFonts w:eastAsia="宋体" w:ascii="宋体"/>
        </w:rPr>
        <w:drawing>
          <wp:inline distT="0" distB="0" distL="0" distR="0">
            <wp:extent cx="2827867" cy="121561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2827867" cy="1215610"/>
                    </a:xfrm>
                    <a:prstGeom prst="rect">
                      <a:avLst/>
                    </a:prstGeom>
                  </pic:spPr>
                </pic:pic>
              </a:graphicData>
            </a:graphic>
          </wp:inline>
        </w:drawing>
      </w:r>
      <w:bookmarkEnd w:id="181"/>
    </w:p>
    <w:bookmarkEnd w:id="179"/>
    <w:bookmarkStart w:name="u5fa69635" w:id="182"/>
    <w:p>
      <w:pPr>
        <w:spacing w:after="50" w:line="360" w:lineRule="auto" w:beforeLines="100"/>
        <w:ind w:left="0"/>
        <w:jc w:val="left"/>
      </w:pPr>
      <w:r>
        <w:rPr>
          <w:rFonts w:ascii="宋体" w:hAnsi="Times New Roman" w:eastAsia="宋体"/>
          <w:b w:val="false"/>
          <w:i w:val="false"/>
          <w:color w:val="000000"/>
          <w:sz w:val="22"/>
        </w:rPr>
        <w:t>结束标志：</w:t>
      </w:r>
    </w:p>
    <w:bookmarkEnd w:id="182"/>
    <w:bookmarkStart w:name="u6f800496" w:id="183"/>
    <w:p>
      <w:pPr>
        <w:spacing w:after="50" w:line="360" w:lineRule="auto" w:beforeLines="100"/>
        <w:ind w:left="0"/>
        <w:jc w:val="left"/>
      </w:pPr>
      <w:bookmarkStart w:name="u94325de1" w:id="184"/>
      <w:r>
        <w:rPr>
          <w:rFonts w:eastAsia="宋体" w:ascii="宋体"/>
        </w:rPr>
        <w:drawing>
          <wp:inline distT="0" distB="0" distL="0" distR="0">
            <wp:extent cx="3894667" cy="87225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3894667" cy="872256"/>
                    </a:xfrm>
                    <a:prstGeom prst="rect">
                      <a:avLst/>
                    </a:prstGeom>
                  </pic:spPr>
                </pic:pic>
              </a:graphicData>
            </a:graphic>
          </wp:inline>
        </w:drawing>
      </w:r>
      <w:bookmarkEnd w:id="184"/>
    </w:p>
    <w:bookmarkEnd w:id="183"/>
    <w:bookmarkStart w:name="u59835c57" w:id="185"/>
    <w:p>
      <w:pPr>
        <w:spacing w:after="50" w:line="360" w:lineRule="auto" w:beforeLines="100"/>
        <w:ind w:left="0"/>
        <w:jc w:val="left"/>
      </w:pPr>
      <w:r>
        <w:rPr>
          <w:rFonts w:ascii="宋体" w:hAnsi="Times New Roman" w:eastAsia="宋体"/>
          <w:b w:val="false"/>
          <w:i w:val="false"/>
          <w:color w:val="000000"/>
          <w:sz w:val="22"/>
        </w:rPr>
        <w:t>意义：</w:t>
      </w:r>
    </w:p>
    <w:bookmarkEnd w:id="185"/>
    <w:bookmarkStart w:name="u238d39f3" w:id="186"/>
    <w:p>
      <w:pPr>
        <w:spacing w:after="50" w:line="360" w:lineRule="auto" w:beforeLines="100"/>
        <w:ind w:left="0"/>
        <w:jc w:val="left"/>
      </w:pPr>
      <w:bookmarkStart w:name="FJGQn" w:id="187"/>
      <w:r>
        <w:rPr>
          <w:rFonts w:eastAsia="宋体" w:ascii="宋体"/>
        </w:rPr>
        <w:drawing>
          <wp:inline distT="0" distB="0" distL="0" distR="0">
            <wp:extent cx="3606800" cy="201575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3606800" cy="2015754"/>
                    </a:xfrm>
                    <a:prstGeom prst="rect">
                      <a:avLst/>
                    </a:prstGeom>
                  </pic:spPr>
                </pic:pic>
              </a:graphicData>
            </a:graphic>
          </wp:inline>
        </w:drawing>
      </w:r>
      <w:bookmarkEnd w:id="187"/>
    </w:p>
    <w:bookmarkEnd w:id="186"/>
    <w:bookmarkStart w:name="u8f6ad0a2" w:id="188"/>
    <w:p>
      <w:pPr>
        <w:spacing w:after="50" w:line="360" w:lineRule="auto" w:beforeLines="100"/>
        <w:ind w:left="0"/>
        <w:jc w:val="left"/>
      </w:pPr>
      <w:r>
        <w:rPr>
          <w:rFonts w:ascii="宋体" w:hAnsi="Times New Roman" w:eastAsia="宋体"/>
          <w:b w:val="false"/>
          <w:i w:val="false"/>
          <w:color w:val="000000"/>
          <w:sz w:val="22"/>
        </w:rPr>
        <w:t xml:space="preserve"> 大革命从兴起到失败的经验教训表明，中国共产党能否将马克思主义基本原理同中国革命的具体实际紧密结合，对中国革命至关重要。</w:t>
      </w:r>
    </w:p>
    <w:bookmarkEnd w:id="188"/>
    <w:bookmarkStart w:name="ucbac61ec" w:id="189"/>
    <w:p>
      <w:pPr>
        <w:spacing w:after="50" w:line="360" w:lineRule="auto" w:beforeLines="100"/>
        <w:ind w:left="0"/>
        <w:jc w:val="left"/>
      </w:pPr>
      <w:r>
        <w:rPr>
          <w:rFonts w:ascii="宋体" w:hAnsi="Times New Roman" w:eastAsia="宋体"/>
          <w:b w:val="false"/>
          <w:i w:val="false"/>
          <w:color w:val="000000"/>
          <w:sz w:val="22"/>
        </w:rPr>
        <w:t xml:space="preserve"> 大革命从兴起到失败的经验教表明，中国共产党不但要建立革命的统一战线，而且要始终保持自身的独立性，实行”又团结又斗争”的方针，争取无产阶级在革命中的领导权。 </w:t>
      </w:r>
    </w:p>
    <w:bookmarkEnd w:id="189"/>
    <w:bookmarkStart w:name="ucec7a1bd" w:id="190"/>
    <w:p>
      <w:pPr>
        <w:spacing w:after="50" w:line="360" w:lineRule="auto" w:beforeLines="100"/>
        <w:ind w:left="0"/>
        <w:jc w:val="left"/>
      </w:pPr>
      <w:r>
        <w:rPr>
          <w:rFonts w:ascii="宋体" w:hAnsi="Times New Roman" w:eastAsia="宋体"/>
          <w:b w:val="false"/>
          <w:i w:val="false"/>
          <w:color w:val="000000"/>
          <w:sz w:val="22"/>
        </w:rPr>
        <w:t>失败原因：</w:t>
      </w:r>
    </w:p>
    <w:bookmarkEnd w:id="190"/>
    <w:bookmarkStart w:name="u3ead99af" w:id="191"/>
    <w:p>
      <w:pPr>
        <w:spacing w:after="50" w:line="360" w:lineRule="auto" w:beforeLines="100"/>
        <w:ind w:left="0"/>
        <w:jc w:val="left"/>
      </w:pPr>
      <w:bookmarkStart w:name="C6WwI" w:id="192"/>
      <w:r>
        <w:rPr>
          <w:rFonts w:eastAsia="宋体" w:ascii="宋体"/>
        </w:rPr>
        <w:drawing>
          <wp:inline distT="0" distB="0" distL="0" distR="0">
            <wp:extent cx="5825066" cy="25630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5825066" cy="2563000"/>
                    </a:xfrm>
                    <a:prstGeom prst="rect">
                      <a:avLst/>
                    </a:prstGeom>
                  </pic:spPr>
                </pic:pic>
              </a:graphicData>
            </a:graphic>
          </wp:inline>
        </w:drawing>
      </w:r>
      <w:bookmarkEnd w:id="192"/>
    </w:p>
    <w:bookmarkEnd w:id="191"/>
    <w:bookmarkStart w:name="xwblk" w:id="193"/>
    <w:p>
      <w:pPr>
        <w:pStyle w:val="Heading2"/>
        <w:spacing w:after="50" w:line="360" w:lineRule="auto" w:beforeLines="100"/>
        <w:ind w:left="0"/>
        <w:jc w:val="left"/>
      </w:pPr>
      <w:r>
        <w:rPr>
          <w:rFonts w:ascii="宋体" w:hAnsi="Times New Roman" w:eastAsia="宋体"/>
        </w:rPr>
        <w:t>5.中国共产党成立的国内外背景与条件</w:t>
      </w:r>
    </w:p>
    <w:bookmarkEnd w:id="193"/>
    <w:bookmarkStart w:name="u67972aca" w:id="194"/>
    <w:p>
      <w:pPr>
        <w:spacing w:after="50" w:line="360" w:lineRule="auto" w:beforeLines="100"/>
        <w:ind w:left="0"/>
        <w:jc w:val="left"/>
      </w:pPr>
      <w:r>
        <w:rPr>
          <w:rFonts w:ascii="宋体" w:hAnsi="Times New Roman" w:eastAsia="宋体"/>
          <w:b w:val="false"/>
          <w:i w:val="false"/>
          <w:color w:val="000000"/>
          <w:sz w:val="22"/>
        </w:rPr>
        <w:t>1.国内：</w:t>
      </w:r>
    </w:p>
    <w:bookmarkEnd w:id="194"/>
    <w:bookmarkStart w:name="ud8257e1a" w:id="195"/>
    <w:p>
      <w:pPr>
        <w:spacing w:after="50" w:line="360" w:lineRule="auto" w:beforeLines="100"/>
        <w:ind w:left="0"/>
        <w:jc w:val="left"/>
      </w:pPr>
      <w:r>
        <w:rPr>
          <w:rFonts w:ascii="宋体" w:hAnsi="Times New Roman" w:eastAsia="宋体"/>
          <w:b w:val="false"/>
          <w:i w:val="false"/>
          <w:color w:val="000000"/>
          <w:sz w:val="22"/>
        </w:rPr>
        <w:t>思想启蒙——五四新文化运动传播马克思主义、解放思想，提供思想基础；</w:t>
      </w:r>
    </w:p>
    <w:bookmarkEnd w:id="195"/>
    <w:bookmarkStart w:name="ud5bae493" w:id="196"/>
    <w:p>
      <w:pPr>
        <w:spacing w:after="50" w:line="360" w:lineRule="auto" w:beforeLines="100"/>
        <w:ind w:left="0"/>
        <w:jc w:val="left"/>
      </w:pPr>
      <w:r>
        <w:rPr>
          <w:rFonts w:ascii="宋体" w:hAnsi="Times New Roman" w:eastAsia="宋体"/>
          <w:b w:val="false"/>
          <w:i w:val="false"/>
          <w:color w:val="000000"/>
          <w:sz w:val="22"/>
        </w:rPr>
        <w:t>组织启蒙——共产党早期组织的建立提供组织基础；</w:t>
      </w:r>
    </w:p>
    <w:bookmarkEnd w:id="196"/>
    <w:bookmarkStart w:name="u4c61d90d" w:id="197"/>
    <w:p>
      <w:pPr>
        <w:spacing w:after="50" w:line="360" w:lineRule="auto" w:beforeLines="100"/>
        <w:ind w:left="0"/>
        <w:jc w:val="left"/>
      </w:pPr>
      <w:r>
        <w:rPr>
          <w:rFonts w:ascii="宋体" w:hAnsi="Times New Roman" w:eastAsia="宋体"/>
          <w:b w:val="false"/>
          <w:i w:val="false"/>
          <w:color w:val="000000"/>
          <w:sz w:val="22"/>
        </w:rPr>
        <w:t>阶级基础——五四运动以后工人阶级登上历史舞台，提供阶级基础；</w:t>
      </w:r>
    </w:p>
    <w:bookmarkEnd w:id="197"/>
    <w:bookmarkStart w:name="u72fb2e99" w:id="198"/>
    <w:p>
      <w:pPr>
        <w:spacing w:after="50" w:line="360" w:lineRule="auto" w:beforeLines="100"/>
        <w:ind w:left="0"/>
        <w:jc w:val="left"/>
      </w:pPr>
      <w:r>
        <w:rPr>
          <w:rFonts w:ascii="宋体" w:hAnsi="Times New Roman" w:eastAsia="宋体"/>
          <w:b w:val="false"/>
          <w:i w:val="false"/>
          <w:color w:val="000000"/>
          <w:sz w:val="22"/>
        </w:rPr>
        <w:t>2.国外：</w:t>
      </w:r>
    </w:p>
    <w:bookmarkEnd w:id="198"/>
    <w:bookmarkStart w:name="uba84315c" w:id="199"/>
    <w:p>
      <w:pPr>
        <w:spacing w:after="50" w:line="360" w:lineRule="auto" w:beforeLines="100"/>
        <w:ind w:left="0"/>
        <w:jc w:val="left"/>
      </w:pPr>
      <w:r>
        <w:rPr>
          <w:rFonts w:ascii="宋体" w:hAnsi="Times New Roman" w:eastAsia="宋体"/>
          <w:b w:val="false"/>
          <w:i w:val="false"/>
          <w:color w:val="000000"/>
          <w:sz w:val="22"/>
        </w:rPr>
        <w:t>苏联和共产国际的大力帮助；</w:t>
      </w:r>
    </w:p>
    <w:bookmarkEnd w:id="199"/>
    <w:bookmarkStart w:name="u797c304e" w:id="200"/>
    <w:p>
      <w:pPr>
        <w:spacing w:after="50" w:line="360" w:lineRule="auto" w:beforeLines="100"/>
        <w:ind w:left="0"/>
        <w:jc w:val="left"/>
      </w:pPr>
      <w:r>
        <w:rPr>
          <w:rFonts w:ascii="宋体" w:hAnsi="Times New Roman" w:eastAsia="宋体"/>
          <w:b w:val="false"/>
          <w:i w:val="false"/>
          <w:color w:val="000000"/>
          <w:sz w:val="22"/>
        </w:rPr>
        <w:t>国际环境——世界大战、俄国十月革命爆发，中国先进分子从马克思列宁主义的科学真理中看到了解决中国问题的出路。</w:t>
      </w:r>
    </w:p>
    <w:bookmarkEnd w:id="200"/>
    <w:bookmarkStart w:name="fIqbP" w:id="201"/>
    <w:p>
      <w:pPr>
        <w:pStyle w:val="Heading2"/>
        <w:spacing w:after="50" w:line="360" w:lineRule="auto" w:beforeLines="100"/>
        <w:ind w:left="0"/>
        <w:jc w:val="left"/>
      </w:pPr>
      <w:r>
        <w:rPr>
          <w:rFonts w:ascii="宋体" w:hAnsi="Times New Roman" w:eastAsia="宋体"/>
        </w:rPr>
        <w:t>6.第一次国共合作的起因、经过、结果</w:t>
      </w:r>
    </w:p>
    <w:bookmarkEnd w:id="201"/>
    <w:bookmarkStart w:name="u67713f3d" w:id="202"/>
    <w:p>
      <w:pPr>
        <w:spacing w:after="50" w:line="360" w:lineRule="auto" w:beforeLines="100"/>
        <w:ind w:left="0"/>
        <w:jc w:val="left"/>
      </w:pPr>
      <w:r>
        <w:rPr>
          <w:rFonts w:ascii="宋体" w:hAnsi="Times New Roman" w:eastAsia="宋体"/>
          <w:b w:val="false"/>
          <w:i w:val="false"/>
          <w:color w:val="000000"/>
          <w:sz w:val="22"/>
        </w:rPr>
        <w:t>起因：</w:t>
      </w:r>
    </w:p>
    <w:bookmarkEnd w:id="202"/>
    <w:bookmarkStart w:name="u3bef705a" w:id="203"/>
    <w:p>
      <w:pPr>
        <w:spacing w:after="50" w:line="360" w:lineRule="auto" w:beforeLines="100"/>
        <w:ind w:left="0"/>
        <w:jc w:val="left"/>
      </w:pPr>
      <w:bookmarkStart w:name="u6166290a" w:id="204"/>
      <w:r>
        <w:rPr>
          <w:rFonts w:eastAsia="宋体" w:ascii="宋体"/>
        </w:rPr>
        <w:drawing>
          <wp:inline distT="0" distB="0" distL="0" distR="0">
            <wp:extent cx="3996267" cy="166242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3996267" cy="1662421"/>
                    </a:xfrm>
                    <a:prstGeom prst="rect">
                      <a:avLst/>
                    </a:prstGeom>
                  </pic:spPr>
                </pic:pic>
              </a:graphicData>
            </a:graphic>
          </wp:inline>
        </w:drawing>
      </w:r>
      <w:bookmarkEnd w:id="204"/>
    </w:p>
    <w:bookmarkEnd w:id="203"/>
    <w:bookmarkStart w:name="u2f94d974" w:id="205"/>
    <w:p>
      <w:pPr>
        <w:spacing w:after="50" w:line="360" w:lineRule="auto" w:beforeLines="100"/>
        <w:ind w:left="0"/>
        <w:jc w:val="left"/>
      </w:pPr>
      <w:r>
        <w:rPr>
          <w:rFonts w:ascii="宋体" w:hAnsi="Times New Roman" w:eastAsia="宋体"/>
          <w:b w:val="false"/>
          <w:i w:val="false"/>
          <w:color w:val="000000"/>
          <w:sz w:val="22"/>
        </w:rPr>
        <w:t>经过：</w:t>
      </w:r>
    </w:p>
    <w:bookmarkEnd w:id="205"/>
    <w:bookmarkStart w:name="u0e617af3" w:id="206"/>
    <w:p>
      <w:pPr>
        <w:spacing w:after="50" w:line="360" w:lineRule="auto" w:beforeLines="100"/>
        <w:ind w:left="0"/>
        <w:jc w:val="left"/>
      </w:pPr>
      <w:r>
        <w:rPr>
          <w:rFonts w:ascii="宋体" w:hAnsi="Times New Roman" w:eastAsia="宋体"/>
          <w:b w:val="false"/>
          <w:i w:val="false"/>
          <w:color w:val="000000"/>
          <w:sz w:val="22"/>
        </w:rPr>
        <w:t>标志合作形成——中共三大、国民党一大召开</w:t>
      </w:r>
    </w:p>
    <w:bookmarkEnd w:id="206"/>
    <w:bookmarkStart w:name="u206c3fad" w:id="207"/>
    <w:p>
      <w:pPr>
        <w:spacing w:after="50" w:line="360" w:lineRule="auto" w:beforeLines="100"/>
        <w:ind w:left="0"/>
        <w:jc w:val="left"/>
      </w:pPr>
      <w:r>
        <w:rPr>
          <w:rFonts w:ascii="宋体" w:hAnsi="Times New Roman" w:eastAsia="宋体"/>
          <w:b w:val="false"/>
          <w:i w:val="false"/>
          <w:color w:val="000000"/>
          <w:sz w:val="22"/>
        </w:rPr>
        <w:t>过程——共产党遭到蒋介石和汪精卫控制的国民党右派的反对，中山舰事件发生；1927年国民党右派叛变革命，蒋介石在上海发动四一二反革命政变（标志着第一次国共合作开始破裂）；汪精卫在武汉发动七一五反革命事变，标志着第一次国共合作全面破裂。</w:t>
      </w:r>
    </w:p>
    <w:bookmarkEnd w:id="207"/>
    <w:bookmarkStart w:name="u52dd3c8b" w:id="208"/>
    <w:p>
      <w:pPr>
        <w:spacing w:after="50" w:line="360" w:lineRule="auto" w:beforeLines="100"/>
        <w:ind w:left="0"/>
        <w:jc w:val="left"/>
      </w:pPr>
      <w:r>
        <w:rPr>
          <w:rFonts w:ascii="宋体" w:hAnsi="Times New Roman" w:eastAsia="宋体"/>
          <w:b w:val="false"/>
          <w:i w:val="false"/>
          <w:color w:val="000000"/>
          <w:sz w:val="22"/>
        </w:rPr>
        <w:t>结果——第一次国共合作全面破裂，大革命失败。</w:t>
      </w:r>
    </w:p>
    <w:bookmarkEnd w:id="208"/>
    <w:bookmarkStart w:name="PkBLm" w:id="209"/>
    <w:p>
      <w:pPr>
        <w:pStyle w:val="Heading1"/>
        <w:spacing w:after="50" w:line="360" w:lineRule="auto" w:beforeLines="100"/>
        <w:ind w:left="0"/>
        <w:jc w:val="left"/>
      </w:pPr>
      <w:r>
        <w:rPr>
          <w:rFonts w:ascii="宋体" w:hAnsi="Times New Roman" w:eastAsia="宋体"/>
        </w:rPr>
        <w:t>第八章 中国革命的新道路（复杂，要看）</w:t>
      </w:r>
    </w:p>
    <w:bookmarkEnd w:id="209"/>
    <w:bookmarkStart w:name="ov29v" w:id="210"/>
    <w:p>
      <w:pPr>
        <w:pStyle w:val="Heading2"/>
        <w:spacing w:after="50" w:line="360" w:lineRule="auto" w:beforeLines="100"/>
        <w:ind w:left="0"/>
        <w:jc w:val="left"/>
      </w:pPr>
      <w:r>
        <w:rPr>
          <w:rFonts w:ascii="宋体" w:hAnsi="Times New Roman" w:eastAsia="宋体"/>
        </w:rPr>
        <w:t>1.南昌起义</w:t>
      </w:r>
    </w:p>
    <w:bookmarkEnd w:id="210"/>
    <w:bookmarkStart w:name="u53a40314" w:id="211"/>
    <w:p>
      <w:pPr>
        <w:spacing w:after="50" w:line="360" w:lineRule="auto" w:beforeLines="100"/>
        <w:ind w:left="0"/>
        <w:jc w:val="left"/>
      </w:pPr>
      <w:r>
        <w:rPr>
          <w:rFonts w:ascii="宋体" w:hAnsi="Times New Roman" w:eastAsia="宋体"/>
          <w:b w:val="false"/>
          <w:i w:val="false"/>
          <w:color w:val="000000"/>
          <w:sz w:val="22"/>
        </w:rPr>
        <w:t>1927年8月1日</w:t>
      </w:r>
    </w:p>
    <w:bookmarkEnd w:id="211"/>
    <w:bookmarkStart w:name="u8643db5b" w:id="212"/>
    <w:p>
      <w:pPr>
        <w:spacing w:after="50" w:line="360" w:lineRule="auto" w:beforeLines="100"/>
        <w:ind w:left="0"/>
        <w:jc w:val="left"/>
      </w:pPr>
      <w:r>
        <w:rPr>
          <w:rFonts w:ascii="宋体" w:hAnsi="Times New Roman" w:eastAsia="宋体"/>
          <w:b w:val="false"/>
          <w:i w:val="false"/>
          <w:color w:val="000000"/>
          <w:sz w:val="22"/>
        </w:rPr>
        <w:t>中国共产党领导部分国民革命军在江西省南昌市举行的武装起义，由周恩来、贺龙、李立三、叶挺、朱德、刘伯承、谭平山领导。</w:t>
      </w:r>
    </w:p>
    <w:bookmarkEnd w:id="212"/>
    <w:bookmarkStart w:name="u123d99b0" w:id="213"/>
    <w:p>
      <w:pPr>
        <w:spacing w:after="50" w:line="360" w:lineRule="auto" w:beforeLines="100"/>
        <w:ind w:left="0"/>
        <w:jc w:val="left"/>
      </w:pPr>
      <w:r>
        <w:rPr>
          <w:rFonts w:ascii="宋体" w:hAnsi="Times New Roman" w:eastAsia="宋体"/>
          <w:b w:val="false"/>
          <w:i w:val="false"/>
          <w:color w:val="000000"/>
          <w:sz w:val="22"/>
        </w:rPr>
        <w:t>中共联合国民党左派，打响了武装反抗国民党反动派的第一枪，揭开了中国共产党独立领导武装斗争和创建革命军队的序幕。</w:t>
      </w:r>
    </w:p>
    <w:bookmarkEnd w:id="213"/>
    <w:bookmarkStart w:name="EnP9F" w:id="214"/>
    <w:p>
      <w:pPr>
        <w:pStyle w:val="Heading2"/>
        <w:spacing w:after="50" w:line="360" w:lineRule="auto" w:beforeLines="100"/>
        <w:ind w:left="0"/>
        <w:jc w:val="left"/>
      </w:pPr>
      <w:r>
        <w:rPr>
          <w:rFonts w:ascii="宋体" w:hAnsi="Times New Roman" w:eastAsia="宋体"/>
        </w:rPr>
        <w:t>2.八七会议</w:t>
      </w:r>
    </w:p>
    <w:bookmarkEnd w:id="214"/>
    <w:bookmarkStart w:name="u9705afba" w:id="215"/>
    <w:p>
      <w:pPr>
        <w:spacing w:after="50" w:line="360" w:lineRule="auto" w:beforeLines="100"/>
        <w:ind w:left="0"/>
        <w:jc w:val="left"/>
      </w:pPr>
      <w:r>
        <w:rPr>
          <w:rFonts w:ascii="宋体" w:hAnsi="Times New Roman" w:eastAsia="宋体"/>
          <w:b w:val="false"/>
          <w:i w:val="false"/>
          <w:color w:val="000000"/>
          <w:sz w:val="22"/>
        </w:rPr>
        <w:t>1927年8月7日</w:t>
      </w:r>
    </w:p>
    <w:bookmarkEnd w:id="215"/>
    <w:bookmarkStart w:name="u8a512b86" w:id="216"/>
    <w:p>
      <w:pPr>
        <w:spacing w:after="50" w:line="360" w:lineRule="auto" w:beforeLines="100"/>
        <w:ind w:left="0"/>
        <w:jc w:val="left"/>
      </w:pPr>
      <w:r>
        <w:rPr>
          <w:rFonts w:ascii="宋体" w:hAnsi="Times New Roman" w:eastAsia="宋体"/>
          <w:b w:val="false"/>
          <w:i w:val="false"/>
          <w:color w:val="000000"/>
          <w:sz w:val="22"/>
        </w:rPr>
        <w:t>在湖北汉口召开。会议批判和纠正了陈独秀右倾机会主义错误，确定了土地革命和武装斗争的总方针。毛泽东出席并提出了“枪杆子里出政权”的论断。八七会议后，中共中央决定派毛泽东以中共中央特派员的身份前往长沙，领导湘赣边界的秋收起义。</w:t>
      </w:r>
    </w:p>
    <w:bookmarkEnd w:id="216"/>
    <w:bookmarkStart w:name="u5cfe5b08" w:id="217"/>
    <w:p>
      <w:pPr>
        <w:spacing w:after="50" w:line="360" w:lineRule="auto" w:beforeLines="100"/>
        <w:ind w:left="0"/>
        <w:jc w:val="left"/>
      </w:pPr>
      <w:r>
        <w:rPr>
          <w:rFonts w:ascii="宋体" w:hAnsi="Times New Roman" w:eastAsia="宋体"/>
          <w:b w:val="false"/>
          <w:i w:val="false"/>
          <w:color w:val="000000"/>
          <w:sz w:val="22"/>
        </w:rPr>
        <w:t>八七会议给正处在思想混乱和组织涣散中的中国共产党指明了新的出 路，这是由大革名失败到土地革命战争兴起的历史性转变。</w:t>
      </w:r>
    </w:p>
    <w:bookmarkEnd w:id="217"/>
    <w:bookmarkStart w:name="PzlTT" w:id="218"/>
    <w:p>
      <w:pPr>
        <w:pStyle w:val="Heading2"/>
        <w:spacing w:after="50" w:line="360" w:lineRule="auto" w:beforeLines="100"/>
        <w:ind w:left="0"/>
        <w:jc w:val="left"/>
      </w:pPr>
      <w:r>
        <w:rPr>
          <w:rFonts w:ascii="宋体" w:hAnsi="Times New Roman" w:eastAsia="宋体"/>
        </w:rPr>
        <w:t>3.三湾改编</w:t>
      </w:r>
    </w:p>
    <w:bookmarkEnd w:id="218"/>
    <w:bookmarkStart w:name="u7d92b3cb" w:id="219"/>
    <w:p>
      <w:pPr>
        <w:spacing w:after="50" w:line="360" w:lineRule="auto" w:beforeLines="100"/>
        <w:ind w:left="0"/>
        <w:jc w:val="left"/>
      </w:pPr>
      <w:r>
        <w:rPr>
          <w:rFonts w:ascii="宋体" w:hAnsi="Times New Roman" w:eastAsia="宋体"/>
          <w:b w:val="false"/>
          <w:i w:val="false"/>
          <w:color w:val="000000"/>
          <w:sz w:val="22"/>
        </w:rPr>
        <w:t>1929年9月29日-1927年10月3日</w:t>
      </w:r>
    </w:p>
    <w:bookmarkEnd w:id="219"/>
    <w:bookmarkStart w:name="ubfc80865" w:id="220"/>
    <w:p>
      <w:pPr>
        <w:spacing w:after="50" w:line="360" w:lineRule="auto" w:beforeLines="100"/>
        <w:ind w:left="0"/>
        <w:jc w:val="left"/>
      </w:pPr>
      <w:r>
        <w:rPr>
          <w:rFonts w:ascii="宋体" w:hAnsi="Times New Roman" w:eastAsia="宋体"/>
          <w:b w:val="false"/>
          <w:i w:val="false"/>
          <w:color w:val="000000"/>
          <w:sz w:val="22"/>
        </w:rPr>
        <w:t>毛泽东 江西省永新县三湾村</w:t>
      </w:r>
    </w:p>
    <w:bookmarkEnd w:id="220"/>
    <w:bookmarkStart w:name="udb61a0bf" w:id="221"/>
    <w:p>
      <w:pPr>
        <w:spacing w:after="50" w:line="360" w:lineRule="auto" w:beforeLines="100"/>
        <w:ind w:left="0"/>
        <w:jc w:val="left"/>
      </w:pPr>
      <w:r>
        <w:rPr>
          <w:rFonts w:ascii="宋体" w:hAnsi="Times New Roman" w:eastAsia="宋体"/>
          <w:b w:val="false"/>
          <w:i w:val="false"/>
          <w:color w:val="000000"/>
          <w:sz w:val="22"/>
        </w:rPr>
        <w:t>毛泽东接收指示转入农村地区，攻打长沙失败，在江西进行的对队伍的改编：整编部队；支部建在连上；连队建立士兵委员会的民主制度，规定军队纪律约束。</w:t>
      </w:r>
    </w:p>
    <w:bookmarkEnd w:id="221"/>
    <w:bookmarkStart w:name="uab176e4c" w:id="222"/>
    <w:p>
      <w:pPr>
        <w:spacing w:after="50" w:line="360" w:lineRule="auto" w:beforeLines="100"/>
        <w:ind w:left="0"/>
        <w:jc w:val="left"/>
      </w:pPr>
      <w:r>
        <w:rPr>
          <w:rFonts w:ascii="宋体" w:hAnsi="Times New Roman" w:eastAsia="宋体"/>
          <w:b w:val="false"/>
          <w:i w:val="false"/>
          <w:color w:val="000000"/>
          <w:sz w:val="22"/>
        </w:rPr>
        <w:t>出现了中国共产党的第一支新型军队，代表红军（新型人民军队）的正式诞生，规定了党和红军之间的关系：红军是执行党的任务的武装集团。</w:t>
      </w:r>
    </w:p>
    <w:bookmarkEnd w:id="222"/>
    <w:bookmarkStart w:name="u718077c9" w:id="223"/>
    <w:p>
      <w:pPr>
        <w:spacing w:after="50" w:line="360" w:lineRule="auto" w:beforeLines="100"/>
        <w:ind w:left="0"/>
        <w:jc w:val="left"/>
      </w:pPr>
      <w:r>
        <w:rPr>
          <w:rFonts w:ascii="宋体" w:hAnsi="Times New Roman" w:eastAsia="宋体"/>
          <w:b w:val="false"/>
          <w:i w:val="false"/>
          <w:color w:val="000000"/>
          <w:sz w:val="22"/>
        </w:rPr>
        <w:t>从政治上、组织上保证了党对军队的绝对领导，是我党建设新型人民军队最早的一次成功探索和实践，标志着毛泽东建设人民军队思想开始形成。</w:t>
      </w:r>
    </w:p>
    <w:bookmarkEnd w:id="223"/>
    <w:bookmarkStart w:name="JRP2s" w:id="224"/>
    <w:p>
      <w:pPr>
        <w:pStyle w:val="Heading2"/>
        <w:spacing w:after="50" w:line="360" w:lineRule="auto" w:beforeLines="100"/>
        <w:ind w:left="0"/>
        <w:jc w:val="left"/>
      </w:pPr>
      <w:r>
        <w:rPr>
          <w:rFonts w:ascii="宋体" w:hAnsi="Times New Roman" w:eastAsia="宋体"/>
        </w:rPr>
        <w:t>4.古田会议</w:t>
      </w:r>
    </w:p>
    <w:bookmarkEnd w:id="224"/>
    <w:bookmarkStart w:name="ub288dac4" w:id="225"/>
    <w:p>
      <w:pPr>
        <w:spacing w:after="50" w:line="360" w:lineRule="auto" w:beforeLines="100"/>
        <w:ind w:left="0"/>
        <w:jc w:val="left"/>
      </w:pPr>
      <w:r>
        <w:rPr>
          <w:rFonts w:ascii="宋体" w:hAnsi="Times New Roman" w:eastAsia="宋体"/>
          <w:b w:val="false"/>
          <w:i w:val="false"/>
          <w:color w:val="000000"/>
          <w:sz w:val="22"/>
        </w:rPr>
        <w:t>1929年12月28日-29日</w:t>
      </w:r>
    </w:p>
    <w:bookmarkEnd w:id="225"/>
    <w:bookmarkStart w:name="u8423a764" w:id="226"/>
    <w:p>
      <w:pPr>
        <w:spacing w:after="50" w:line="360" w:lineRule="auto" w:beforeLines="100"/>
        <w:ind w:left="0"/>
        <w:jc w:val="left"/>
      </w:pPr>
      <w:r>
        <w:rPr>
          <w:rFonts w:ascii="宋体" w:hAnsi="Times New Roman" w:eastAsia="宋体"/>
          <w:b w:val="false"/>
          <w:i w:val="false"/>
          <w:color w:val="000000"/>
          <w:sz w:val="22"/>
        </w:rPr>
        <w:t>地点：福建省上杭县古田村</w:t>
      </w:r>
    </w:p>
    <w:bookmarkEnd w:id="226"/>
    <w:bookmarkStart w:name="u13d7eee3" w:id="227"/>
    <w:p>
      <w:pPr>
        <w:spacing w:after="50" w:line="360" w:lineRule="auto" w:beforeLines="100"/>
        <w:ind w:left="0"/>
        <w:jc w:val="left"/>
      </w:pPr>
      <w:r>
        <w:rPr>
          <w:rFonts w:ascii="宋体" w:hAnsi="Times New Roman" w:eastAsia="宋体"/>
          <w:b w:val="false"/>
          <w:i w:val="false"/>
          <w:color w:val="000000"/>
          <w:sz w:val="22"/>
        </w:rPr>
        <w:t>召开的第九次党的代表大会，为纠正党内和军队中出现的极端民主化、非组织化等错误倾向，毛泽东同志首次提出“使党员的思想和党内的生活都政治化，科学化”的思想，为党的建设指明了正确方向。</w:t>
      </w:r>
    </w:p>
    <w:bookmarkEnd w:id="227"/>
    <w:bookmarkStart w:name="u9d0a8d07" w:id="228"/>
    <w:p>
      <w:pPr>
        <w:spacing w:after="50" w:line="360" w:lineRule="auto" w:beforeLines="100"/>
        <w:ind w:left="0"/>
        <w:jc w:val="left"/>
      </w:pPr>
      <w:r>
        <w:rPr>
          <w:rFonts w:ascii="宋体" w:hAnsi="Times New Roman" w:eastAsia="宋体"/>
          <w:b w:val="false"/>
          <w:i w:val="false"/>
          <w:color w:val="000000"/>
          <w:sz w:val="22"/>
        </w:rPr>
        <w:t>将马克思列宁主义与中国革命斗争的具体实践相结合，解决了如何从加强党的思想工作着手保持党的无产阶级先锋队性质和建设新型人民军队的根本问题，是人民军队建设史上一次极其重要的会议。对加强党和红军的建设产生了深远影响。</w:t>
      </w:r>
    </w:p>
    <w:bookmarkEnd w:id="228"/>
    <w:bookmarkStart w:name="uf539abd8" w:id="229"/>
    <w:p>
      <w:pPr>
        <w:spacing w:after="50" w:line="360" w:lineRule="auto" w:beforeLines="100"/>
        <w:ind w:left="0"/>
        <w:jc w:val="left"/>
      </w:pPr>
      <w:bookmarkStart w:name="u31c1fe7a" w:id="230"/>
      <w:r>
        <w:rPr>
          <w:rFonts w:eastAsia="宋体" w:ascii="宋体"/>
        </w:rPr>
        <w:drawing>
          <wp:inline distT="0" distB="0" distL="0" distR="0">
            <wp:extent cx="3962400" cy="288597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3962400" cy="2885976"/>
                    </a:xfrm>
                    <a:prstGeom prst="rect">
                      <a:avLst/>
                    </a:prstGeom>
                  </pic:spPr>
                </pic:pic>
              </a:graphicData>
            </a:graphic>
          </wp:inline>
        </w:drawing>
      </w:r>
      <w:bookmarkEnd w:id="230"/>
    </w:p>
    <w:bookmarkEnd w:id="229"/>
    <w:bookmarkStart w:name="Gltca" w:id="231"/>
    <w:p>
      <w:pPr>
        <w:pStyle w:val="Heading2"/>
        <w:spacing w:after="50" w:line="360" w:lineRule="auto" w:beforeLines="100"/>
        <w:ind w:left="0"/>
        <w:jc w:val="left"/>
      </w:pPr>
      <w:r>
        <w:rPr>
          <w:rFonts w:ascii="宋体" w:hAnsi="Times New Roman" w:eastAsia="宋体"/>
        </w:rPr>
        <w:t>5.中央苏区/</w:t>
      </w:r>
      <w:r>
        <w:rPr>
          <w:rFonts w:ascii="宋体" w:hAnsi="Times New Roman" w:eastAsia="宋体"/>
          <w:color w:val="333333"/>
        </w:rPr>
        <w:t>中央革命根据地</w:t>
      </w:r>
    </w:p>
    <w:bookmarkEnd w:id="231"/>
    <w:bookmarkStart w:name="ud9435002" w:id="232"/>
    <w:p>
      <w:pPr>
        <w:spacing w:after="50" w:line="360" w:lineRule="auto" w:beforeLines="100"/>
        <w:ind w:left="0"/>
        <w:jc w:val="left"/>
      </w:pPr>
      <w:r>
        <w:rPr>
          <w:rFonts w:ascii="宋体" w:hAnsi="Times New Roman" w:eastAsia="宋体"/>
          <w:b w:val="false"/>
          <w:i w:val="false"/>
          <w:color w:val="000000"/>
          <w:sz w:val="22"/>
        </w:rPr>
        <w:t>1928年以后，毛泽东、朱德、周恩来等人开辟的，赣南闽西（江西南部和福建西部）根据地为基础的中共权力割据区域，是长征之前中国共产党的局部割据的力量所在地，是土地革命战争时期全国最大的革命根据地，是全国苏维埃运动的中心区域。</w:t>
      </w:r>
    </w:p>
    <w:bookmarkEnd w:id="232"/>
    <w:bookmarkStart w:name="wZ6qn" w:id="233"/>
    <w:p>
      <w:pPr>
        <w:pStyle w:val="Heading2"/>
        <w:spacing w:after="50" w:line="360" w:lineRule="auto" w:beforeLines="100"/>
        <w:ind w:left="0"/>
        <w:jc w:val="left"/>
      </w:pPr>
      <w:r>
        <w:rPr>
          <w:rFonts w:ascii="宋体" w:hAnsi="Times New Roman" w:eastAsia="宋体"/>
        </w:rPr>
        <w:t>6.中华苏维埃共和国</w:t>
      </w:r>
    </w:p>
    <w:bookmarkEnd w:id="233"/>
    <w:bookmarkStart w:name="u892681e6" w:id="234"/>
    <w:p>
      <w:pPr>
        <w:spacing w:after="50" w:line="360" w:lineRule="auto" w:beforeLines="100"/>
        <w:ind w:left="0"/>
        <w:jc w:val="left"/>
      </w:pPr>
      <w:r>
        <w:rPr>
          <w:rFonts w:ascii="宋体" w:hAnsi="Times New Roman" w:eastAsia="宋体"/>
          <w:b w:val="false"/>
          <w:i w:val="false"/>
          <w:color w:val="000000"/>
          <w:sz w:val="22"/>
        </w:rPr>
        <w:t>1931年11月7日，在江西中央苏区成立。</w:t>
      </w:r>
    </w:p>
    <w:bookmarkEnd w:id="234"/>
    <w:bookmarkStart w:name="u424082f8" w:id="235"/>
    <w:p>
      <w:pPr>
        <w:spacing w:after="50" w:line="360" w:lineRule="auto" w:beforeLines="100"/>
        <w:ind w:left="0"/>
        <w:jc w:val="left"/>
      </w:pPr>
      <w:r>
        <w:rPr>
          <w:rFonts w:ascii="宋体" w:hAnsi="Times New Roman" w:eastAsia="宋体"/>
          <w:b w:val="false"/>
          <w:i w:val="false"/>
          <w:color w:val="000000"/>
          <w:sz w:val="22"/>
        </w:rPr>
        <w:t>定都瑞金，毛泽东“农村包围城市”的实践成果，中国共产党人独立领导创建的第一个国家政体。这是中国历史上第一个工农兵政权，是长征之前中国共产党局部权力的代表。</w:t>
      </w:r>
    </w:p>
    <w:bookmarkEnd w:id="235"/>
    <w:bookmarkStart w:name="ShlB3" w:id="236"/>
    <w:p>
      <w:pPr>
        <w:pStyle w:val="Heading2"/>
        <w:spacing w:after="50" w:line="360" w:lineRule="auto" w:beforeLines="100"/>
        <w:ind w:left="0"/>
        <w:jc w:val="left"/>
      </w:pPr>
      <w:r>
        <w:rPr>
          <w:rFonts w:ascii="宋体" w:hAnsi="Times New Roman" w:eastAsia="宋体"/>
        </w:rPr>
        <w:t>7.遵义会议</w:t>
      </w:r>
    </w:p>
    <w:bookmarkEnd w:id="236"/>
    <w:bookmarkStart w:name="ue7b531bc" w:id="237"/>
    <w:p>
      <w:pPr>
        <w:spacing w:after="50" w:line="360" w:lineRule="auto" w:beforeLines="100"/>
        <w:ind w:left="0"/>
        <w:jc w:val="left"/>
      </w:pPr>
      <w:r>
        <w:rPr>
          <w:rFonts w:ascii="宋体" w:hAnsi="Times New Roman" w:eastAsia="宋体"/>
          <w:b w:val="false"/>
          <w:i w:val="false"/>
          <w:color w:val="000000"/>
          <w:sz w:val="22"/>
        </w:rPr>
        <w:t>1935年1月 贵州遵义</w:t>
      </w:r>
    </w:p>
    <w:bookmarkEnd w:id="237"/>
    <w:bookmarkStart w:name="ue7e6c0bf" w:id="238"/>
    <w:p>
      <w:pPr>
        <w:spacing w:after="50" w:line="360" w:lineRule="auto" w:beforeLines="100"/>
        <w:ind w:left="0"/>
        <w:jc w:val="left"/>
      </w:pPr>
      <w:r>
        <w:rPr>
          <w:rFonts w:ascii="宋体" w:hAnsi="Times New Roman" w:eastAsia="宋体"/>
          <w:b w:val="false"/>
          <w:i w:val="false"/>
          <w:color w:val="000000"/>
          <w:sz w:val="22"/>
        </w:rPr>
        <w:t>中共中央政治局在贵州遵义召开的独立自主地解决中国革命问题的一次极其重要的扩大会议。是在红军第五次反"围剿"失败和长征初期严重受挫的情况下，为了纠正博古、王明、李德等人"左"倾领导在军事指挥上的错误而召开的。</w:t>
      </w:r>
    </w:p>
    <w:bookmarkEnd w:id="238"/>
    <w:bookmarkStart w:name="u02846fa0" w:id="239"/>
    <w:p>
      <w:pPr>
        <w:spacing w:after="50" w:line="360" w:lineRule="auto" w:beforeLines="100"/>
        <w:ind w:left="0"/>
        <w:jc w:val="left"/>
      </w:pPr>
      <w:bookmarkStart w:name="u094d5faf" w:id="240"/>
      <w:r>
        <w:rPr>
          <w:rFonts w:eastAsia="宋体" w:ascii="宋体"/>
        </w:rPr>
        <w:drawing>
          <wp:inline distT="0" distB="0" distL="0" distR="0">
            <wp:extent cx="4047067" cy="15387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4047067" cy="1538757"/>
                    </a:xfrm>
                    <a:prstGeom prst="rect">
                      <a:avLst/>
                    </a:prstGeom>
                  </pic:spPr>
                </pic:pic>
              </a:graphicData>
            </a:graphic>
          </wp:inline>
        </w:drawing>
      </w:r>
      <w:bookmarkEnd w:id="240"/>
    </w:p>
    <w:bookmarkEnd w:id="239"/>
    <w:bookmarkStart w:name="Si4Ho" w:id="241"/>
    <w:p>
      <w:pPr>
        <w:pStyle w:val="Heading2"/>
        <w:spacing w:after="50" w:line="360" w:lineRule="auto" w:beforeLines="100"/>
        <w:ind w:left="0"/>
        <w:jc w:val="left"/>
      </w:pPr>
      <w:r>
        <w:rPr>
          <w:rFonts w:ascii="宋体" w:hAnsi="Times New Roman" w:eastAsia="宋体"/>
        </w:rPr>
        <w:t>8.长征的意义</w:t>
      </w:r>
    </w:p>
    <w:bookmarkEnd w:id="241"/>
    <w:bookmarkStart w:name="u907d0b90" w:id="242"/>
    <w:p>
      <w:pPr>
        <w:spacing w:after="50" w:line="360" w:lineRule="auto" w:beforeLines="100"/>
        <w:ind w:left="0"/>
        <w:jc w:val="left"/>
      </w:pPr>
      <w:bookmarkStart w:name="ub8ca225e" w:id="243"/>
      <w:r>
        <w:rPr>
          <w:rFonts w:eastAsia="宋体" w:ascii="宋体"/>
        </w:rPr>
        <w:drawing>
          <wp:inline distT="0" distB="0" distL="0" distR="0">
            <wp:extent cx="3996267" cy="24586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3996267" cy="2458600"/>
                    </a:xfrm>
                    <a:prstGeom prst="rect">
                      <a:avLst/>
                    </a:prstGeom>
                  </pic:spPr>
                </pic:pic>
              </a:graphicData>
            </a:graphic>
          </wp:inline>
        </w:drawing>
      </w:r>
      <w:bookmarkEnd w:id="243"/>
      <w:bookmarkStart w:name="ub415f43a" w:id="244"/>
      <w:r>
        <w:rPr>
          <w:rFonts w:eastAsia="宋体" w:ascii="宋体"/>
        </w:rPr>
        <w:drawing>
          <wp:inline distT="0" distB="0" distL="0" distR="0">
            <wp:extent cx="4030133" cy="240544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4030133" cy="2405445"/>
                    </a:xfrm>
                    <a:prstGeom prst="rect">
                      <a:avLst/>
                    </a:prstGeom>
                  </pic:spPr>
                </pic:pic>
              </a:graphicData>
            </a:graphic>
          </wp:inline>
        </w:drawing>
      </w:r>
      <w:bookmarkEnd w:id="244"/>
    </w:p>
    <w:bookmarkEnd w:id="242"/>
    <w:bookmarkStart w:name="wmDyY" w:id="245"/>
    <w:p>
      <w:pPr>
        <w:pStyle w:val="Heading2"/>
        <w:spacing w:after="50" w:line="360" w:lineRule="auto" w:beforeLines="100"/>
        <w:ind w:left="0"/>
        <w:jc w:val="left"/>
      </w:pPr>
      <w:r>
        <w:rPr>
          <w:rFonts w:ascii="宋体" w:hAnsi="Times New Roman" w:eastAsia="宋体"/>
        </w:rPr>
        <w:t>9.“农村包围城市，武装夺取政权"思想的基本内容</w:t>
      </w:r>
    </w:p>
    <w:bookmarkEnd w:id="245"/>
    <w:bookmarkStart w:name="ucb3366f1" w:id="246"/>
    <w:p>
      <w:pPr>
        <w:spacing w:after="50" w:line="360" w:lineRule="auto" w:beforeLines="100"/>
        <w:ind w:left="0"/>
        <w:jc w:val="left"/>
      </w:pPr>
      <w:r>
        <w:rPr>
          <w:rFonts w:ascii="宋体" w:hAnsi="Times New Roman" w:eastAsia="宋体"/>
          <w:b w:val="false"/>
          <w:i w:val="false"/>
          <w:color w:val="000000"/>
          <w:sz w:val="22"/>
        </w:rPr>
        <w:t>书</w:t>
      </w:r>
    </w:p>
    <w:bookmarkEnd w:id="246"/>
    <w:bookmarkStart w:name="uc4b49410" w:id="247"/>
    <w:p>
      <w:pPr>
        <w:spacing w:after="50" w:line="360" w:lineRule="auto" w:beforeLines="100"/>
        <w:ind w:left="0"/>
        <w:jc w:val="left"/>
      </w:pPr>
      <w:r>
        <w:rPr>
          <w:rFonts w:ascii="宋体" w:hAnsi="Times New Roman" w:eastAsia="宋体"/>
          <w:b w:val="false"/>
          <w:i w:val="false"/>
          <w:color w:val="000000"/>
          <w:sz w:val="22"/>
        </w:rPr>
        <w:t>1.中共三大法宝：</w:t>
      </w:r>
    </w:p>
    <w:bookmarkEnd w:id="247"/>
    <w:bookmarkStart w:name="udecab22e" w:id="248"/>
    <w:p>
      <w:pPr>
        <w:spacing w:after="50" w:line="360" w:lineRule="auto" w:beforeLines="100"/>
        <w:ind w:left="0"/>
        <w:jc w:val="left"/>
      </w:pPr>
      <w:r>
        <w:rPr>
          <w:rFonts w:ascii="宋体" w:hAnsi="Times New Roman" w:eastAsia="宋体"/>
          <w:b w:val="false"/>
          <w:i w:val="false"/>
          <w:color w:val="000000"/>
          <w:sz w:val="22"/>
        </w:rPr>
        <w:t>武装斗争</w:t>
      </w:r>
    </w:p>
    <w:bookmarkEnd w:id="248"/>
    <w:bookmarkStart w:name="u44e1b7bf" w:id="249"/>
    <w:p>
      <w:pPr>
        <w:spacing w:after="50" w:line="360" w:lineRule="auto" w:beforeLines="100"/>
        <w:ind w:left="0"/>
        <w:jc w:val="left"/>
      </w:pPr>
      <w:r>
        <w:rPr>
          <w:rFonts w:ascii="宋体" w:hAnsi="Times New Roman" w:eastAsia="宋体"/>
          <w:b w:val="false"/>
          <w:i w:val="false"/>
          <w:color w:val="000000"/>
          <w:sz w:val="22"/>
        </w:rPr>
        <w:t>根据地建设</w:t>
      </w:r>
    </w:p>
    <w:bookmarkEnd w:id="249"/>
    <w:bookmarkStart w:name="ub72880cc" w:id="250"/>
    <w:p>
      <w:pPr>
        <w:spacing w:after="50" w:line="360" w:lineRule="auto" w:beforeLines="100"/>
        <w:ind w:left="0"/>
        <w:jc w:val="left"/>
      </w:pPr>
      <w:r>
        <w:rPr>
          <w:rFonts w:ascii="宋体" w:hAnsi="Times New Roman" w:eastAsia="宋体"/>
          <w:b w:val="false"/>
          <w:i w:val="false"/>
          <w:color w:val="000000"/>
          <w:sz w:val="22"/>
        </w:rPr>
        <w:t>统一战线</w:t>
      </w:r>
    </w:p>
    <w:bookmarkEnd w:id="250"/>
    <w:bookmarkStart w:name="ua08aa86f" w:id="251"/>
    <w:p>
      <w:pPr>
        <w:spacing w:after="50" w:line="360" w:lineRule="auto" w:beforeLines="100"/>
        <w:ind w:left="0"/>
        <w:jc w:val="left"/>
      </w:pPr>
      <w:r>
        <w:rPr>
          <w:rFonts w:ascii="宋体" w:hAnsi="Times New Roman" w:eastAsia="宋体"/>
          <w:b w:val="false"/>
          <w:i w:val="false"/>
          <w:color w:val="000000"/>
          <w:sz w:val="22"/>
        </w:rPr>
        <w:t>2.基本内容：</w:t>
      </w:r>
    </w:p>
    <w:bookmarkEnd w:id="251"/>
    <w:bookmarkStart w:name="u87501cc5" w:id="252"/>
    <w:p>
      <w:pPr>
        <w:spacing w:after="50" w:line="360" w:lineRule="auto" w:beforeLines="100"/>
        <w:ind w:left="0"/>
        <w:jc w:val="left"/>
      </w:pPr>
      <w:r>
        <w:rPr>
          <w:rFonts w:ascii="宋体" w:hAnsi="Times New Roman" w:eastAsia="宋体"/>
          <w:b w:val="false"/>
          <w:i w:val="false"/>
          <w:color w:val="000000"/>
          <w:sz w:val="22"/>
        </w:rPr>
        <w:t>毛泽东本时期写的文章：《中国的红色政权为什么可以存在》《星星之火可以燎原》《井冈山的斗争》《反对本本主义》</w:t>
      </w:r>
    </w:p>
    <w:bookmarkEnd w:id="252"/>
    <w:bookmarkStart w:name="giMZ2" w:id="253"/>
    <w:p>
      <w:pPr>
        <w:pStyle w:val="Heading1"/>
        <w:spacing w:after="50" w:line="360" w:lineRule="auto" w:beforeLines="100"/>
        <w:ind w:left="0"/>
        <w:jc w:val="left"/>
      </w:pPr>
      <w:r>
        <w:rPr>
          <w:rFonts w:ascii="宋体" w:hAnsi="Times New Roman" w:eastAsia="宋体"/>
        </w:rPr>
        <w:t>第九章 抗日战争与解放战争</w:t>
      </w:r>
    </w:p>
    <w:bookmarkEnd w:id="253"/>
    <w:bookmarkStart w:name="I1qO5" w:id="254"/>
    <w:p>
      <w:pPr>
        <w:pStyle w:val="Heading2"/>
        <w:spacing w:after="50" w:line="360" w:lineRule="auto" w:beforeLines="100"/>
        <w:ind w:left="0"/>
        <w:jc w:val="left"/>
      </w:pPr>
      <w:r>
        <w:rPr>
          <w:rFonts w:ascii="宋体" w:hAnsi="Times New Roman" w:eastAsia="宋体"/>
        </w:rPr>
        <w:t>1.九一八事变</w:t>
      </w:r>
    </w:p>
    <w:bookmarkEnd w:id="254"/>
    <w:bookmarkStart w:name="uad19b87e" w:id="255"/>
    <w:p>
      <w:pPr>
        <w:spacing w:after="50" w:line="360" w:lineRule="auto" w:beforeLines="100"/>
        <w:ind w:left="0"/>
        <w:jc w:val="left"/>
      </w:pPr>
      <w:r>
        <w:rPr>
          <w:rFonts w:ascii="宋体" w:hAnsi="Times New Roman" w:eastAsia="宋体"/>
          <w:b w:val="false"/>
          <w:i w:val="false"/>
          <w:color w:val="000000"/>
          <w:sz w:val="22"/>
        </w:rPr>
        <w:t>1931年9月18日</w:t>
      </w:r>
    </w:p>
    <w:bookmarkEnd w:id="255"/>
    <w:bookmarkStart w:name="u1982f72a" w:id="256"/>
    <w:p>
      <w:pPr>
        <w:spacing w:after="50" w:line="360" w:lineRule="auto" w:beforeLines="100"/>
        <w:ind w:left="0"/>
        <w:jc w:val="left"/>
      </w:pPr>
      <w:r>
        <w:rPr>
          <w:rFonts w:ascii="宋体" w:hAnsi="Times New Roman" w:eastAsia="宋体"/>
          <w:b w:val="false"/>
          <w:i w:val="false"/>
          <w:color w:val="000000"/>
          <w:sz w:val="22"/>
        </w:rPr>
        <w:t>日本关东军炸毁 “南满铁路”沈阳北郊柳条湖附近的一段路轨，反诬中国军队所为，以此为借口炮轰东北军驻地北大营，向沈阳等地发起进攻。</w:t>
      </w:r>
    </w:p>
    <w:bookmarkEnd w:id="256"/>
    <w:bookmarkStart w:name="u7f1955a4" w:id="257"/>
    <w:p>
      <w:pPr>
        <w:spacing w:after="50" w:line="360" w:lineRule="auto" w:beforeLines="100"/>
        <w:ind w:left="0"/>
        <w:jc w:val="left"/>
      </w:pPr>
      <w:r>
        <w:rPr>
          <w:rFonts w:ascii="宋体" w:hAnsi="Times New Roman" w:eastAsia="宋体"/>
          <w:b w:val="false"/>
          <w:i w:val="false"/>
          <w:color w:val="000000"/>
          <w:sz w:val="22"/>
        </w:rPr>
        <w:t>是日本帝国主义企图以武力征服中国的开端，是中国抗日战争的起点，标志着中国局部抗战的开始，揭开了第二次世界大战东方战场的序幕。九一八事变后，中国人民的局部抗战也标志着世界反法西斯战争的起点。</w:t>
      </w:r>
    </w:p>
    <w:bookmarkEnd w:id="257"/>
    <w:bookmarkStart w:name="NI8p8" w:id="258"/>
    <w:p>
      <w:pPr>
        <w:pStyle w:val="Heading2"/>
        <w:spacing w:after="50" w:line="360" w:lineRule="auto" w:beforeLines="100"/>
        <w:ind w:left="0"/>
        <w:jc w:val="left"/>
      </w:pPr>
      <w:r>
        <w:rPr>
          <w:rFonts w:ascii="宋体" w:hAnsi="Times New Roman" w:eastAsia="宋体"/>
        </w:rPr>
        <w:t>2.一二九运动</w:t>
      </w:r>
    </w:p>
    <w:bookmarkEnd w:id="258"/>
    <w:bookmarkStart w:name="ufa0b3fde" w:id="259"/>
    <w:p>
      <w:pPr>
        <w:spacing w:after="50" w:line="360" w:lineRule="auto" w:beforeLines="100"/>
        <w:ind w:left="0"/>
        <w:jc w:val="left"/>
      </w:pPr>
      <w:r>
        <w:rPr>
          <w:rFonts w:ascii="宋体" w:hAnsi="Times New Roman" w:eastAsia="宋体"/>
          <w:b w:val="false"/>
          <w:i w:val="false"/>
          <w:color w:val="000000"/>
          <w:sz w:val="22"/>
        </w:rPr>
        <w:t>1935年12月9日</w:t>
      </w:r>
    </w:p>
    <w:bookmarkEnd w:id="259"/>
    <w:bookmarkStart w:name="u74b3e17d" w:id="260"/>
    <w:p>
      <w:pPr>
        <w:spacing w:after="50" w:line="360" w:lineRule="auto" w:beforeLines="100"/>
        <w:ind w:left="0"/>
        <w:jc w:val="left"/>
      </w:pPr>
      <w:r>
        <w:rPr>
          <w:rFonts w:ascii="宋体" w:hAnsi="Times New Roman" w:eastAsia="宋体"/>
          <w:b w:val="false"/>
          <w:i w:val="false"/>
          <w:color w:val="000000"/>
          <w:sz w:val="22"/>
        </w:rPr>
        <w:t>华北事变之后，北平大中学生开展的一次爱国游行，反对华北自治，表达抗日决心。</w:t>
      </w:r>
    </w:p>
    <w:bookmarkEnd w:id="260"/>
    <w:bookmarkStart w:name="u061216b9" w:id="261"/>
    <w:p>
      <w:pPr>
        <w:spacing w:after="50" w:line="360" w:lineRule="auto" w:beforeLines="100"/>
        <w:ind w:left="0"/>
        <w:jc w:val="left"/>
      </w:pPr>
      <w:r>
        <w:rPr>
          <w:rFonts w:ascii="宋体" w:hAnsi="Times New Roman" w:eastAsia="宋体"/>
          <w:b w:val="false"/>
          <w:i w:val="false"/>
          <w:color w:val="000000"/>
          <w:sz w:val="22"/>
        </w:rPr>
        <w:t>是动员全民族抗战的运动，它准备了抗战的思想，准备了抗战的人心，准备了抗战的干部。</w:t>
      </w:r>
    </w:p>
    <w:bookmarkEnd w:id="261"/>
    <w:bookmarkStart w:name="Jo3FR" w:id="262"/>
    <w:p>
      <w:pPr>
        <w:pStyle w:val="Heading2"/>
        <w:spacing w:after="50" w:line="360" w:lineRule="auto" w:beforeLines="100"/>
        <w:ind w:left="0"/>
        <w:jc w:val="left"/>
      </w:pPr>
      <w:r>
        <w:rPr>
          <w:rFonts w:ascii="宋体" w:hAnsi="Times New Roman" w:eastAsia="宋体"/>
        </w:rPr>
        <w:t>3.七七事变</w:t>
      </w:r>
    </w:p>
    <w:bookmarkEnd w:id="262"/>
    <w:bookmarkStart w:name="uc1a9b372" w:id="263"/>
    <w:p>
      <w:pPr>
        <w:spacing w:after="50" w:line="360" w:lineRule="auto" w:beforeLines="100"/>
        <w:ind w:left="0"/>
        <w:jc w:val="left"/>
      </w:pPr>
      <w:r>
        <w:rPr>
          <w:rFonts w:ascii="宋体" w:hAnsi="Times New Roman" w:eastAsia="宋体"/>
          <w:b w:val="false"/>
          <w:i w:val="false"/>
          <w:color w:val="000000"/>
          <w:sz w:val="22"/>
        </w:rPr>
        <w:t>1937年7月7日</w:t>
      </w:r>
    </w:p>
    <w:bookmarkEnd w:id="263"/>
    <w:bookmarkStart w:name="u3b9ce051" w:id="264"/>
    <w:p>
      <w:pPr>
        <w:spacing w:after="50" w:line="360" w:lineRule="auto" w:beforeLines="100"/>
        <w:ind w:left="0"/>
        <w:jc w:val="left"/>
      </w:pPr>
      <w:r>
        <w:rPr>
          <w:rFonts w:ascii="宋体" w:hAnsi="Times New Roman" w:eastAsia="宋体"/>
          <w:b w:val="false"/>
          <w:i w:val="false"/>
          <w:color w:val="333333"/>
          <w:sz w:val="21"/>
        </w:rPr>
        <w:t>卢沟桥的日本驻军径自举行军事演习，并诡称有一名日军士兵失踪，要求进入</w:t>
      </w:r>
      <w:r>
        <w:rPr>
          <w:rFonts w:ascii="宋体" w:hAnsi="Times New Roman" w:eastAsia="宋体"/>
          <w:b w:val="false"/>
          <w:i w:val="false"/>
          <w:color w:val="000000"/>
        </w:rPr>
        <w:t>宛平县</w:t>
      </w:r>
      <w:r>
        <w:rPr>
          <w:rFonts w:ascii="宋体" w:hAnsi="Times New Roman" w:eastAsia="宋体"/>
          <w:b w:val="false"/>
          <w:i w:val="false"/>
          <w:color w:val="333333"/>
          <w:sz w:val="21"/>
        </w:rPr>
        <w:t>城搜查，向宛平城和卢沟桥发动进攻。</w:t>
      </w:r>
    </w:p>
    <w:bookmarkEnd w:id="264"/>
    <w:bookmarkStart w:name="u399eec7a" w:id="265"/>
    <w:p>
      <w:pPr>
        <w:spacing w:after="50" w:line="360" w:lineRule="auto" w:beforeLines="100"/>
        <w:ind w:left="0"/>
        <w:jc w:val="left"/>
      </w:pPr>
      <w:r>
        <w:rPr>
          <w:rFonts w:ascii="宋体" w:hAnsi="Times New Roman" w:eastAsia="宋体"/>
          <w:b w:val="false"/>
          <w:i w:val="false"/>
          <w:color w:val="333333"/>
          <w:sz w:val="21"/>
        </w:rPr>
        <w:t>揭开了全国抗日战争的序幕。</w:t>
      </w:r>
    </w:p>
    <w:bookmarkEnd w:id="265"/>
    <w:bookmarkStart w:name="rQcif" w:id="266"/>
    <w:p>
      <w:pPr>
        <w:pStyle w:val="Heading2"/>
        <w:spacing w:after="50" w:line="360" w:lineRule="auto" w:beforeLines="100"/>
        <w:ind w:left="0"/>
        <w:jc w:val="left"/>
      </w:pPr>
      <w:r>
        <w:rPr>
          <w:rFonts w:ascii="宋体" w:hAnsi="Times New Roman" w:eastAsia="宋体"/>
        </w:rPr>
        <w:t>4.大生产运动</w:t>
      </w:r>
    </w:p>
    <w:bookmarkEnd w:id="266"/>
    <w:bookmarkStart w:name="u48ffdcad" w:id="267"/>
    <w:p>
      <w:pPr>
        <w:spacing w:after="50" w:line="360" w:lineRule="auto" w:beforeLines="100"/>
        <w:ind w:left="0"/>
        <w:jc w:val="left"/>
      </w:pPr>
      <w:r>
        <w:rPr>
          <w:rFonts w:ascii="宋体" w:hAnsi="Times New Roman" w:eastAsia="宋体"/>
          <w:b w:val="false"/>
          <w:i w:val="false"/>
          <w:color w:val="000000"/>
          <w:sz w:val="22"/>
        </w:rPr>
        <w:t>1943-1945年 抗日战争战略相持阶段</w:t>
      </w:r>
    </w:p>
    <w:bookmarkEnd w:id="267"/>
    <w:bookmarkStart w:name="ud8fc07f7" w:id="268"/>
    <w:p>
      <w:pPr>
        <w:spacing w:after="50" w:line="360" w:lineRule="auto" w:beforeLines="100"/>
        <w:ind w:left="0"/>
        <w:jc w:val="left"/>
      </w:pPr>
      <w:r>
        <w:rPr>
          <w:rFonts w:ascii="宋体" w:hAnsi="Times New Roman" w:eastAsia="宋体"/>
          <w:b w:val="false"/>
          <w:i w:val="false"/>
          <w:color w:val="000000"/>
          <w:sz w:val="22"/>
        </w:rPr>
        <w:t>中国共产党领导陕甘宁地区抗日根据地军民开展的以自给为目标的大规模生产自救运动。总方针是“发展经济，保障供给”，</w:t>
      </w:r>
    </w:p>
    <w:bookmarkEnd w:id="268"/>
    <w:bookmarkStart w:name="uefab2068" w:id="269"/>
    <w:p>
      <w:pPr>
        <w:spacing w:after="50" w:line="360" w:lineRule="auto" w:beforeLines="100"/>
        <w:ind w:left="0"/>
        <w:jc w:val="left"/>
      </w:pPr>
      <w:r>
        <w:rPr>
          <w:rFonts w:ascii="宋体" w:hAnsi="Times New Roman" w:eastAsia="宋体"/>
          <w:b w:val="false"/>
          <w:i w:val="false"/>
          <w:color w:val="000000"/>
          <w:sz w:val="22"/>
        </w:rPr>
        <w:t>缓解了军民供需的重大矛盾，打破了国民党顽固派的封锁和扼杀中国共产党革命力量的企图。使中共在延安地区立足，使中国共产党的革命精神——延安精神得以系统形成。</w:t>
      </w:r>
    </w:p>
    <w:bookmarkEnd w:id="269"/>
    <w:bookmarkStart w:name="zs6Ha" w:id="270"/>
    <w:p>
      <w:pPr>
        <w:pStyle w:val="Heading2"/>
        <w:spacing w:after="50" w:line="360" w:lineRule="auto" w:beforeLines="100"/>
        <w:ind w:left="0"/>
        <w:jc w:val="left"/>
      </w:pPr>
      <w:r>
        <w:rPr>
          <w:rFonts w:ascii="宋体" w:hAnsi="Times New Roman" w:eastAsia="宋体"/>
        </w:rPr>
        <w:t>5.三三制</w:t>
      </w:r>
    </w:p>
    <w:bookmarkEnd w:id="270"/>
    <w:bookmarkStart w:name="uc735c625" w:id="271"/>
    <w:p>
      <w:pPr>
        <w:spacing w:after="50" w:line="360" w:lineRule="auto" w:beforeLines="100"/>
        <w:ind w:left="0"/>
        <w:jc w:val="left"/>
      </w:pPr>
      <w:r>
        <w:rPr>
          <w:rFonts w:ascii="宋体" w:hAnsi="Times New Roman" w:eastAsia="宋体"/>
          <w:b w:val="false"/>
          <w:i w:val="false"/>
          <w:color w:val="000000"/>
          <w:sz w:val="22"/>
        </w:rPr>
        <w:t>1940年提出</w:t>
      </w:r>
    </w:p>
    <w:bookmarkEnd w:id="271"/>
    <w:bookmarkStart w:name="u63b0a191" w:id="272"/>
    <w:p>
      <w:pPr>
        <w:spacing w:after="50" w:line="360" w:lineRule="auto" w:beforeLines="100"/>
        <w:ind w:left="0"/>
        <w:jc w:val="left"/>
      </w:pPr>
      <w:r>
        <w:rPr>
          <w:rFonts w:ascii="宋体" w:hAnsi="Times New Roman" w:eastAsia="宋体"/>
          <w:b w:val="false"/>
          <w:i w:val="false"/>
          <w:color w:val="000000"/>
          <w:sz w:val="22"/>
        </w:rPr>
        <w:t>在敌后抗日根据地，中共进行的政治制度设计</w:t>
      </w:r>
    </w:p>
    <w:bookmarkEnd w:id="272"/>
    <w:bookmarkStart w:name="u1c9acb60" w:id="273"/>
    <w:p>
      <w:pPr>
        <w:spacing w:after="50" w:line="360" w:lineRule="auto" w:beforeLines="100"/>
        <w:ind w:left="0"/>
        <w:jc w:val="left"/>
      </w:pPr>
      <w:r>
        <w:rPr>
          <w:rFonts w:ascii="宋体" w:hAnsi="Times New Roman" w:eastAsia="宋体"/>
          <w:b w:val="false"/>
          <w:i w:val="false"/>
          <w:color w:val="333333"/>
          <w:sz w:val="21"/>
        </w:rPr>
        <w:t>规定在政权机关人员配备上，共产党占三分之一，非党的左派进步分子占三分之一，中间派占三分之一。</w:t>
      </w:r>
    </w:p>
    <w:bookmarkEnd w:id="273"/>
    <w:bookmarkStart w:name="ud80e5d97" w:id="274"/>
    <w:p>
      <w:pPr>
        <w:spacing w:after="50" w:line="360" w:lineRule="auto" w:beforeLines="100"/>
        <w:ind w:left="0"/>
        <w:jc w:val="left"/>
      </w:pPr>
      <w:r>
        <w:rPr>
          <w:rFonts w:ascii="宋体" w:hAnsi="Times New Roman" w:eastAsia="宋体"/>
          <w:b w:val="false"/>
          <w:i w:val="false"/>
          <w:color w:val="333333"/>
          <w:sz w:val="21"/>
        </w:rPr>
        <w:t>巩固中国共产党在抗日民族统一战线中的无产阶级领导权，保证了抗日战争的胜利，还为</w:t>
      </w:r>
      <w:r>
        <w:rPr>
          <w:rFonts w:ascii="宋体" w:hAnsi="Times New Roman" w:eastAsia="宋体"/>
          <w:b w:val="false"/>
          <w:i w:val="false"/>
          <w:color w:val="000000"/>
          <w:sz w:val="22"/>
        </w:rPr>
        <w:t>中国共产党领导的多党合作和政治协商制度</w:t>
      </w:r>
      <w:r>
        <w:rPr>
          <w:rFonts w:ascii="宋体" w:hAnsi="Times New Roman" w:eastAsia="宋体"/>
          <w:b w:val="false"/>
          <w:i w:val="false"/>
          <w:color w:val="333333"/>
          <w:sz w:val="21"/>
        </w:rPr>
        <w:t>的形成进行了初步探索并积累了丰富经验。</w:t>
      </w:r>
    </w:p>
    <w:bookmarkEnd w:id="274"/>
    <w:bookmarkStart w:name="emxRc" w:id="275"/>
    <w:p>
      <w:pPr>
        <w:pStyle w:val="Heading2"/>
        <w:spacing w:after="50" w:line="360" w:lineRule="auto" w:beforeLines="100"/>
        <w:ind w:left="0"/>
        <w:jc w:val="left"/>
      </w:pPr>
      <w:r>
        <w:rPr>
          <w:rFonts w:ascii="宋体" w:hAnsi="Times New Roman" w:eastAsia="宋体"/>
        </w:rPr>
        <w:t>6.皖南事变</w:t>
      </w:r>
    </w:p>
    <w:bookmarkEnd w:id="275"/>
    <w:bookmarkStart w:name="uaf070d30" w:id="276"/>
    <w:p>
      <w:pPr>
        <w:spacing w:after="50" w:line="360" w:lineRule="auto" w:beforeLines="100"/>
        <w:ind w:left="0"/>
        <w:jc w:val="left"/>
      </w:pPr>
      <w:r>
        <w:rPr>
          <w:rFonts w:ascii="宋体" w:hAnsi="Times New Roman" w:eastAsia="宋体"/>
          <w:b w:val="false"/>
          <w:i w:val="false"/>
          <w:color w:val="000000"/>
          <w:sz w:val="22"/>
        </w:rPr>
        <w:t>1941年1月6日</w:t>
      </w:r>
    </w:p>
    <w:bookmarkEnd w:id="276"/>
    <w:bookmarkStart w:name="ucf8d0e0b" w:id="277"/>
    <w:p>
      <w:pPr>
        <w:spacing w:after="50" w:line="360" w:lineRule="auto" w:beforeLines="100"/>
        <w:ind w:left="0"/>
        <w:jc w:val="left"/>
      </w:pPr>
      <w:r>
        <w:rPr>
          <w:rFonts w:ascii="宋体" w:hAnsi="Times New Roman" w:eastAsia="宋体"/>
          <w:b w:val="false"/>
          <w:i w:val="false"/>
          <w:color w:val="000000"/>
          <w:sz w:val="22"/>
        </w:rPr>
        <w:t>国民党在皖南有预谋地围袭新四军，取消新四军番号。</w:t>
      </w:r>
    </w:p>
    <w:bookmarkEnd w:id="277"/>
    <w:bookmarkStart w:name="ufcddcb26" w:id="278"/>
    <w:p>
      <w:pPr>
        <w:spacing w:after="50" w:line="360" w:lineRule="auto" w:beforeLines="100"/>
        <w:ind w:left="0"/>
        <w:jc w:val="left"/>
      </w:pPr>
      <w:r>
        <w:rPr>
          <w:rFonts w:ascii="宋体" w:hAnsi="Times New Roman" w:eastAsia="宋体"/>
          <w:b w:val="false"/>
          <w:i w:val="false"/>
          <w:color w:val="000000"/>
          <w:sz w:val="22"/>
        </w:rPr>
        <w:t>标志第二次反共高潮，加快国共合作的破裂</w:t>
      </w:r>
    </w:p>
    <w:bookmarkEnd w:id="278"/>
    <w:bookmarkStart w:name="b3JfQ" w:id="279"/>
    <w:p>
      <w:pPr>
        <w:pStyle w:val="Heading2"/>
        <w:spacing w:after="50" w:line="360" w:lineRule="auto" w:beforeLines="100"/>
        <w:ind w:left="0"/>
        <w:jc w:val="left"/>
      </w:pPr>
      <w:r>
        <w:rPr>
          <w:rFonts w:ascii="宋体" w:hAnsi="Times New Roman" w:eastAsia="宋体"/>
        </w:rPr>
        <w:t>7.重庆谈判</w:t>
      </w:r>
    </w:p>
    <w:bookmarkEnd w:id="279"/>
    <w:bookmarkStart w:name="u18f147c8" w:id="280"/>
    <w:p>
      <w:pPr>
        <w:spacing w:after="50" w:line="360" w:lineRule="auto" w:beforeLines="100"/>
        <w:ind w:left="0"/>
        <w:jc w:val="left"/>
      </w:pPr>
      <w:r>
        <w:rPr>
          <w:rFonts w:ascii="宋体" w:hAnsi="Times New Roman" w:eastAsia="宋体"/>
          <w:b w:val="false"/>
          <w:i w:val="false"/>
          <w:color w:val="000000"/>
          <w:sz w:val="22"/>
        </w:rPr>
        <w:t>1945年8月-10月</w:t>
      </w:r>
    </w:p>
    <w:bookmarkEnd w:id="280"/>
    <w:bookmarkStart w:name="u8966823e" w:id="281"/>
    <w:p>
      <w:pPr>
        <w:spacing w:after="50" w:line="360" w:lineRule="auto" w:beforeLines="100"/>
        <w:ind w:left="0"/>
        <w:jc w:val="left"/>
      </w:pPr>
      <w:r>
        <w:rPr>
          <w:rFonts w:ascii="宋体" w:hAnsi="Times New Roman" w:eastAsia="宋体"/>
          <w:b w:val="false"/>
          <w:i w:val="false"/>
          <w:color w:val="000000"/>
          <w:sz w:val="22"/>
        </w:rPr>
        <w:t>抗战胜利后，为民主建国、商讨中国未来发展前途、建设，中国共产党和国民党在重庆进行的谈判，签订《政府与中共代表会谈纪要》，又称“双十协定”。</w:t>
      </w:r>
    </w:p>
    <w:bookmarkEnd w:id="281"/>
    <w:bookmarkStart w:name="uebf5fb44" w:id="282"/>
    <w:p>
      <w:pPr>
        <w:spacing w:after="50" w:line="360" w:lineRule="auto" w:beforeLines="100"/>
        <w:ind w:left="0"/>
        <w:jc w:val="left"/>
      </w:pPr>
      <w:r>
        <w:rPr>
          <w:rFonts w:ascii="宋体" w:hAnsi="Times New Roman" w:eastAsia="宋体"/>
          <w:b w:val="false"/>
          <w:i w:val="false"/>
          <w:color w:val="000000"/>
          <w:sz w:val="22"/>
        </w:rPr>
        <w:t>有利于冲破蒋介石的独裁统治和实行民主政治，有利于和平建国 。代表国民党方面承认了中共的地位，推动了全国和平民主运动的发展。</w:t>
      </w:r>
    </w:p>
    <w:bookmarkEnd w:id="282"/>
    <w:bookmarkStart w:name="HWCPl" w:id="283"/>
    <w:p>
      <w:pPr>
        <w:pStyle w:val="Heading2"/>
        <w:spacing w:after="50" w:line="360" w:lineRule="auto" w:beforeLines="100"/>
        <w:ind w:left="0"/>
        <w:jc w:val="left"/>
      </w:pPr>
      <w:r>
        <w:rPr>
          <w:rFonts w:ascii="宋体" w:hAnsi="Times New Roman" w:eastAsia="宋体"/>
        </w:rPr>
        <w:t>8.五二零运动</w:t>
      </w:r>
    </w:p>
    <w:bookmarkEnd w:id="283"/>
    <w:bookmarkStart w:name="u2217610b" w:id="284"/>
    <w:p>
      <w:pPr>
        <w:spacing w:after="50" w:line="360" w:lineRule="auto" w:beforeLines="100"/>
        <w:ind w:left="0"/>
        <w:jc w:val="left"/>
      </w:pPr>
      <w:r>
        <w:rPr>
          <w:rFonts w:ascii="宋体" w:hAnsi="Times New Roman" w:eastAsia="宋体"/>
          <w:b w:val="false"/>
          <w:i w:val="false"/>
          <w:color w:val="000000"/>
          <w:sz w:val="22"/>
        </w:rPr>
        <w:t>1947年</w:t>
      </w:r>
    </w:p>
    <w:bookmarkEnd w:id="284"/>
    <w:bookmarkStart w:name="ude8c9b18" w:id="285"/>
    <w:p>
      <w:pPr>
        <w:spacing w:after="50" w:line="360" w:lineRule="auto" w:beforeLines="100"/>
        <w:ind w:left="0"/>
        <w:jc w:val="left"/>
      </w:pPr>
      <w:r>
        <w:rPr>
          <w:rFonts w:ascii="宋体" w:hAnsi="Times New Roman" w:eastAsia="宋体"/>
          <w:b w:val="false"/>
          <w:i w:val="false"/>
          <w:color w:val="000000"/>
          <w:sz w:val="22"/>
        </w:rPr>
        <w:t>南京、上海等地，学生们提出“反饥饿、反内战、反迫害”的口号，进行集体罢课、游行示威，一场声势浩大的民主爱国运动。</w:t>
      </w:r>
    </w:p>
    <w:bookmarkEnd w:id="285"/>
    <w:bookmarkStart w:name="ud49dc231" w:id="286"/>
    <w:p>
      <w:pPr>
        <w:spacing w:after="50" w:line="360" w:lineRule="auto" w:beforeLines="100"/>
        <w:ind w:left="0"/>
        <w:jc w:val="left"/>
      </w:pPr>
      <w:r>
        <w:rPr>
          <w:rFonts w:ascii="宋体" w:hAnsi="Times New Roman" w:eastAsia="宋体"/>
          <w:b w:val="false"/>
          <w:i w:val="false"/>
          <w:color w:val="000000"/>
          <w:sz w:val="22"/>
        </w:rPr>
        <w:t>标志着第二条战线的正式形成。</w:t>
      </w:r>
    </w:p>
    <w:bookmarkEnd w:id="286"/>
    <w:bookmarkStart w:name="NrPnC" w:id="287"/>
    <w:p>
      <w:pPr>
        <w:pStyle w:val="Heading2"/>
        <w:spacing w:after="50" w:line="360" w:lineRule="auto" w:beforeLines="100"/>
        <w:ind w:left="0"/>
        <w:jc w:val="left"/>
      </w:pPr>
      <w:r>
        <w:rPr>
          <w:rFonts w:ascii="宋体" w:hAnsi="Times New Roman" w:eastAsia="宋体"/>
        </w:rPr>
        <w:t>9.为什么说：抗日战争是伟大神圣的民族解放战争？</w:t>
      </w:r>
    </w:p>
    <w:bookmarkEnd w:id="287"/>
    <w:bookmarkStart w:name="uf7c5bc71" w:id="288"/>
    <w:p>
      <w:pPr>
        <w:spacing w:after="50" w:line="360" w:lineRule="auto" w:beforeLines="100"/>
        <w:ind w:left="0"/>
        <w:jc w:val="left"/>
      </w:pPr>
      <w:r>
        <w:rPr>
          <w:rFonts w:ascii="宋体" w:hAnsi="Times New Roman" w:eastAsia="宋体"/>
          <w:b w:val="false"/>
          <w:i w:val="false"/>
          <w:color w:val="000000"/>
          <w:sz w:val="22"/>
        </w:rPr>
        <w:t>1945年10月25日抗日战争胜利</w:t>
      </w:r>
    </w:p>
    <w:bookmarkEnd w:id="288"/>
    <w:bookmarkStart w:name="ud180099a" w:id="289"/>
    <w:p>
      <w:pPr>
        <w:spacing w:after="50" w:line="360" w:lineRule="auto" w:beforeLines="100"/>
        <w:ind w:left="0"/>
        <w:jc w:val="left"/>
      </w:pPr>
      <w:bookmarkStart w:name="u0e546c09" w:id="290"/>
      <w:r>
        <w:rPr>
          <w:rFonts w:eastAsia="宋体" w:ascii="宋体"/>
        </w:rPr>
        <w:drawing>
          <wp:inline distT="0" distB="0" distL="0" distR="0">
            <wp:extent cx="4080933" cy="383762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4080933" cy="3837624"/>
                    </a:xfrm>
                    <a:prstGeom prst="rect">
                      <a:avLst/>
                    </a:prstGeom>
                  </pic:spPr>
                </pic:pic>
              </a:graphicData>
            </a:graphic>
          </wp:inline>
        </w:drawing>
      </w:r>
      <w:bookmarkEnd w:id="290"/>
      <w:bookmarkStart w:name="u116ab45c" w:id="291"/>
      <w:r>
        <w:rPr>
          <w:rFonts w:eastAsia="宋体" w:ascii="宋体"/>
        </w:rPr>
        <w:drawing>
          <wp:inline distT="0" distB="0" distL="0" distR="0">
            <wp:extent cx="4030133" cy="60006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4030133" cy="600068"/>
                    </a:xfrm>
                    <a:prstGeom prst="rect">
                      <a:avLst/>
                    </a:prstGeom>
                  </pic:spPr>
                </pic:pic>
              </a:graphicData>
            </a:graphic>
          </wp:inline>
        </w:drawing>
      </w:r>
      <w:bookmarkEnd w:id="291"/>
    </w:p>
    <w:bookmarkEnd w:id="289"/>
    <w:bookmarkStart w:name="ORbUs" w:id="292"/>
    <w:p>
      <w:pPr>
        <w:pStyle w:val="Heading1"/>
        <w:spacing w:after="50" w:line="360" w:lineRule="auto" w:beforeLines="100"/>
        <w:ind w:left="0"/>
        <w:jc w:val="left"/>
      </w:pPr>
      <w:r>
        <w:rPr>
          <w:rFonts w:ascii="宋体" w:hAnsi="Times New Roman" w:eastAsia="宋体"/>
        </w:rPr>
        <w:t>第十章 新中国的成立于社会主义事业的初步探索</w:t>
      </w:r>
    </w:p>
    <w:bookmarkEnd w:id="292"/>
    <w:bookmarkStart w:name="Y0tMu" w:id="293"/>
    <w:p>
      <w:pPr>
        <w:pStyle w:val="Heading2"/>
        <w:spacing w:after="50" w:line="360" w:lineRule="auto" w:beforeLines="100"/>
        <w:ind w:left="0"/>
        <w:jc w:val="left"/>
      </w:pPr>
      <w:r>
        <w:rPr>
          <w:rFonts w:ascii="宋体" w:hAnsi="Times New Roman" w:eastAsia="宋体"/>
        </w:rPr>
        <w:t>1.《中国人民政治协商会议共同纲领》</w:t>
      </w:r>
    </w:p>
    <w:bookmarkEnd w:id="293"/>
    <w:bookmarkStart w:name="uc2b32586" w:id="294"/>
    <w:p>
      <w:pPr>
        <w:spacing w:after="50" w:line="360" w:lineRule="auto" w:beforeLines="100"/>
        <w:ind w:left="0"/>
        <w:jc w:val="left"/>
      </w:pPr>
      <w:r>
        <w:rPr>
          <w:rFonts w:ascii="宋体" w:hAnsi="Times New Roman" w:eastAsia="宋体"/>
          <w:b w:val="false"/>
          <w:i w:val="false"/>
          <w:color w:val="000000"/>
          <w:sz w:val="22"/>
        </w:rPr>
        <w:t>为什么有，性质，内容，时间</w:t>
      </w:r>
    </w:p>
    <w:bookmarkEnd w:id="294"/>
    <w:bookmarkStart w:name="u733fff59" w:id="295"/>
    <w:p>
      <w:pPr>
        <w:spacing w:after="50" w:line="360" w:lineRule="auto" w:beforeLines="100"/>
        <w:ind w:left="0"/>
        <w:jc w:val="left"/>
      </w:pPr>
      <w:r>
        <w:rPr>
          <w:rFonts w:ascii="宋体" w:hAnsi="Times New Roman" w:eastAsia="宋体"/>
          <w:b w:val="false"/>
          <w:i w:val="false"/>
          <w:color w:val="1e1f24"/>
          <w:sz w:val="22"/>
        </w:rPr>
        <w:t>起到临时宪法的作用，为新中国法制建设奠定基础；</w:t>
      </w:r>
    </w:p>
    <w:bookmarkEnd w:id="295"/>
    <w:bookmarkStart w:name="u41e30f3a" w:id="296"/>
    <w:p>
      <w:pPr>
        <w:spacing w:after="50" w:line="360" w:lineRule="auto" w:beforeLines="100"/>
        <w:ind w:left="0"/>
        <w:jc w:val="left"/>
      </w:pPr>
      <w:r>
        <w:rPr>
          <w:rFonts w:ascii="宋体" w:hAnsi="Times New Roman" w:eastAsia="宋体"/>
          <w:b w:val="false"/>
          <w:i w:val="false"/>
          <w:color w:val="1e1f24"/>
          <w:sz w:val="22"/>
        </w:rPr>
        <w:t>确立新中国的国家性质和政权组织形式；</w:t>
      </w:r>
    </w:p>
    <w:bookmarkEnd w:id="296"/>
    <w:bookmarkStart w:name="u658a7b58" w:id="297"/>
    <w:p>
      <w:pPr>
        <w:spacing w:after="50" w:line="360" w:lineRule="auto" w:beforeLines="100"/>
        <w:ind w:left="0"/>
        <w:jc w:val="left"/>
      </w:pPr>
      <w:r>
        <w:rPr>
          <w:rFonts w:ascii="宋体" w:hAnsi="Times New Roman" w:eastAsia="宋体"/>
          <w:b w:val="false"/>
          <w:i w:val="false"/>
          <w:color w:val="1e1f24"/>
          <w:sz w:val="22"/>
        </w:rPr>
        <w:t>规定新中国的基本政策和重要任务。</w:t>
      </w:r>
    </w:p>
    <w:bookmarkEnd w:id="297"/>
    <w:bookmarkStart w:name="u15e4f515" w:id="298"/>
    <w:p>
      <w:pPr>
        <w:spacing w:after="50" w:line="360" w:lineRule="auto" w:beforeLines="100"/>
        <w:ind w:left="0"/>
        <w:jc w:val="left"/>
      </w:pPr>
      <w:r>
        <w:rPr>
          <w:rFonts w:ascii="宋体" w:hAnsi="Times New Roman" w:eastAsia="宋体"/>
          <w:b w:val="false"/>
          <w:i w:val="false"/>
          <w:color w:val="000000"/>
          <w:sz w:val="22"/>
        </w:rPr>
        <w:t>性质：具有临时宪法作用的政治纲领</w:t>
      </w:r>
    </w:p>
    <w:bookmarkEnd w:id="298"/>
    <w:bookmarkStart w:name="uda5e6966" w:id="299"/>
    <w:p>
      <w:pPr>
        <w:spacing w:after="50" w:line="360" w:lineRule="auto" w:beforeLines="100"/>
        <w:ind w:left="0"/>
        <w:jc w:val="left"/>
      </w:pPr>
      <w:r>
        <w:rPr>
          <w:rFonts w:ascii="宋体" w:hAnsi="Times New Roman" w:eastAsia="宋体"/>
          <w:b w:val="false"/>
          <w:i w:val="false"/>
          <w:color w:val="000000"/>
          <w:sz w:val="22"/>
        </w:rPr>
        <w:t>时间：1949年9月</w:t>
      </w:r>
    </w:p>
    <w:bookmarkEnd w:id="299"/>
    <w:bookmarkStart w:name="u4d53ad1e" w:id="300"/>
    <w:p>
      <w:pPr>
        <w:spacing w:after="50" w:line="360" w:lineRule="auto" w:beforeLines="100"/>
        <w:ind w:left="0"/>
        <w:jc w:val="left"/>
      </w:pPr>
      <w:r>
        <w:rPr>
          <w:rFonts w:ascii="宋体" w:hAnsi="Times New Roman" w:eastAsia="宋体"/>
          <w:b w:val="false"/>
          <w:i w:val="false"/>
          <w:color w:val="000000"/>
          <w:sz w:val="22"/>
        </w:rPr>
        <w:t>内容：</w:t>
      </w:r>
    </w:p>
    <w:bookmarkEnd w:id="300"/>
    <w:bookmarkStart w:name="u785ef846" w:id="301"/>
    <w:p>
      <w:pPr>
        <w:spacing w:after="50" w:line="360" w:lineRule="auto" w:beforeLines="100"/>
        <w:ind w:left="0"/>
        <w:jc w:val="left"/>
      </w:pPr>
      <w:r>
        <w:rPr>
          <w:rFonts w:ascii="宋体" w:hAnsi="Times New Roman" w:eastAsia="宋体"/>
          <w:b w:val="false"/>
          <w:i w:val="false"/>
          <w:color w:val="000000"/>
          <w:sz w:val="22"/>
        </w:rPr>
        <w:t>第一，关于新中国的国体和政体。为新民主主义即人民民主主义的国家，实行工人阶级领导的、以工农联盟为基础的、团结各民主阶级和国内各民族的人民民主专政。</w:t>
      </w:r>
    </w:p>
    <w:bookmarkEnd w:id="301"/>
    <w:bookmarkStart w:name="u13dbca9f" w:id="302"/>
    <w:p>
      <w:pPr>
        <w:spacing w:after="50" w:line="360" w:lineRule="auto" w:beforeLines="100"/>
        <w:ind w:left="0"/>
        <w:jc w:val="left"/>
      </w:pPr>
      <w:r>
        <w:rPr>
          <w:rFonts w:ascii="宋体" w:hAnsi="Times New Roman" w:eastAsia="宋体"/>
          <w:b w:val="false"/>
          <w:i w:val="false"/>
          <w:color w:val="000000"/>
          <w:sz w:val="22"/>
        </w:rPr>
        <w:t xml:space="preserve"> 第二，关于新中国的基本的民族政策。中华人民共和国境内各民族一律平等。各少数民族聚居的地区，应实行民族区域自治。</w:t>
      </w:r>
    </w:p>
    <w:bookmarkEnd w:id="302"/>
    <w:bookmarkStart w:name="u5c1faf9c" w:id="303"/>
    <w:p>
      <w:pPr>
        <w:spacing w:after="50" w:line="360" w:lineRule="auto" w:beforeLines="100"/>
        <w:ind w:left="0"/>
        <w:jc w:val="left"/>
      </w:pPr>
      <w:r>
        <w:rPr>
          <w:rFonts w:ascii="宋体" w:hAnsi="Times New Roman" w:eastAsia="宋体"/>
          <w:b w:val="false"/>
          <w:i w:val="false"/>
          <w:color w:val="000000"/>
          <w:sz w:val="22"/>
        </w:rPr>
        <w:t>第三，关于新中国的经济工作方针。公私兼顾、劳资两利、城乡互助、内外交流的政策</w:t>
      </w:r>
    </w:p>
    <w:bookmarkEnd w:id="303"/>
    <w:bookmarkStart w:name="ucc9cf7ba" w:id="304"/>
    <w:p>
      <w:pPr>
        <w:spacing w:after="50" w:line="360" w:lineRule="auto" w:beforeLines="100"/>
        <w:ind w:left="0"/>
        <w:jc w:val="left"/>
      </w:pPr>
      <w:r>
        <w:rPr>
          <w:rFonts w:ascii="宋体" w:hAnsi="Times New Roman" w:eastAsia="宋体"/>
          <w:b w:val="false"/>
          <w:i w:val="false"/>
          <w:color w:val="000000"/>
          <w:sz w:val="22"/>
        </w:rPr>
        <w:t>第四，关于新中国的外交工作原则。保障本国独立、自由和领土主权的完整，维护国际的持久和平和各国人民间的友好合作，反对帝国主义的侵略政策和战争政策。</w:t>
      </w:r>
    </w:p>
    <w:bookmarkEnd w:id="304"/>
    <w:bookmarkStart w:name="NdMsa" w:id="305"/>
    <w:p>
      <w:pPr>
        <w:pStyle w:val="Heading2"/>
        <w:spacing w:after="50" w:line="360" w:lineRule="auto" w:beforeLines="100"/>
        <w:ind w:left="0"/>
        <w:jc w:val="left"/>
      </w:pPr>
      <w:r>
        <w:rPr>
          <w:rFonts w:ascii="宋体" w:hAnsi="Times New Roman" w:eastAsia="宋体"/>
        </w:rPr>
        <w:t>2.过渡时期总路线</w:t>
      </w:r>
    </w:p>
    <w:bookmarkEnd w:id="305"/>
    <w:bookmarkStart w:name="u6074bd64" w:id="306"/>
    <w:p>
      <w:pPr>
        <w:spacing w:after="50" w:line="360" w:lineRule="auto" w:beforeLines="100"/>
        <w:ind w:left="0"/>
        <w:jc w:val="left"/>
      </w:pPr>
      <w:r>
        <w:rPr>
          <w:rFonts w:ascii="宋体" w:hAnsi="Times New Roman" w:eastAsia="宋体"/>
          <w:b w:val="false"/>
          <w:i w:val="false"/>
          <w:color w:val="000000"/>
          <w:sz w:val="22"/>
        </w:rPr>
        <w:t>一化三改造</w:t>
      </w:r>
    </w:p>
    <w:bookmarkEnd w:id="306"/>
    <w:bookmarkStart w:name="QxA54" w:id="307"/>
    <w:p>
      <w:pPr>
        <w:pStyle w:val="Heading2"/>
        <w:spacing w:after="50" w:line="360" w:lineRule="auto" w:beforeLines="100"/>
        <w:ind w:left="0"/>
        <w:jc w:val="left"/>
      </w:pPr>
      <w:r>
        <w:rPr>
          <w:rFonts w:ascii="宋体" w:hAnsi="Times New Roman" w:eastAsia="宋体"/>
        </w:rPr>
        <w:t>3.一化三改造</w:t>
      </w:r>
    </w:p>
    <w:bookmarkEnd w:id="307"/>
    <w:bookmarkStart w:name="ued179d32" w:id="308"/>
    <w:p>
      <w:pPr>
        <w:spacing w:after="50" w:line="360" w:lineRule="auto" w:beforeLines="100"/>
        <w:ind w:left="0"/>
        <w:jc w:val="left"/>
      </w:pPr>
      <w:r>
        <w:rPr>
          <w:rFonts w:ascii="宋体" w:hAnsi="Times New Roman" w:eastAsia="宋体"/>
          <w:b w:val="false"/>
          <w:i w:val="false"/>
          <w:color w:val="000000"/>
          <w:sz w:val="22"/>
        </w:rPr>
        <w:t>党在这个过渡时期的总路线和总任务</w:t>
      </w:r>
    </w:p>
    <w:bookmarkEnd w:id="308"/>
    <w:bookmarkStart w:name="u3cb78e6c" w:id="309"/>
    <w:p>
      <w:pPr>
        <w:spacing w:after="50" w:line="360" w:lineRule="auto" w:beforeLines="100"/>
        <w:ind w:left="0"/>
        <w:jc w:val="left"/>
      </w:pPr>
      <w:r>
        <w:rPr>
          <w:rFonts w:ascii="宋体" w:hAnsi="Times New Roman" w:eastAsia="宋体"/>
          <w:b w:val="false"/>
          <w:i w:val="false"/>
          <w:color w:val="000000"/>
          <w:sz w:val="22"/>
        </w:rPr>
        <w:t>逐步实现国家的社会主义工业化，逐步实现国家对农业、对手工业和对资本主义工商业的社会主义改造</w:t>
      </w:r>
    </w:p>
    <w:bookmarkEnd w:id="309"/>
    <w:bookmarkStart w:name="uf53af3ac" w:id="310"/>
    <w:p>
      <w:pPr>
        <w:spacing w:after="50" w:line="360" w:lineRule="auto" w:beforeLines="100"/>
        <w:ind w:left="0"/>
        <w:jc w:val="left"/>
      </w:pPr>
      <w:r>
        <w:rPr>
          <w:rFonts w:ascii="宋体" w:hAnsi="Times New Roman" w:eastAsia="宋体"/>
          <w:b w:val="false"/>
          <w:i w:val="false"/>
          <w:color w:val="000000"/>
          <w:sz w:val="22"/>
        </w:rPr>
        <w:t>标志中中国进入了社会主义</w:t>
      </w:r>
    </w:p>
    <w:bookmarkEnd w:id="310"/>
    <w:bookmarkStart w:name="Spd52" w:id="311"/>
    <w:p>
      <w:pPr>
        <w:pStyle w:val="Heading2"/>
        <w:spacing w:after="50" w:line="360" w:lineRule="auto" w:beforeLines="100"/>
        <w:ind w:left="0"/>
        <w:jc w:val="left"/>
      </w:pPr>
      <w:r>
        <w:rPr>
          <w:rFonts w:ascii="宋体" w:hAnsi="Times New Roman" w:eastAsia="宋体"/>
        </w:rPr>
        <w:t>4.新中国成立的意义</w:t>
      </w:r>
    </w:p>
    <w:bookmarkEnd w:id="311"/>
    <w:bookmarkStart w:name="uc359c609" w:id="312"/>
    <w:p>
      <w:pPr>
        <w:spacing w:after="50" w:line="360" w:lineRule="auto" w:beforeLines="100"/>
        <w:ind w:left="0"/>
        <w:jc w:val="left"/>
      </w:pPr>
      <w:bookmarkStart w:name="u31a069b6" w:id="313"/>
      <w:r>
        <w:rPr>
          <w:rFonts w:eastAsia="宋体" w:ascii="宋体"/>
        </w:rPr>
        <w:drawing>
          <wp:inline distT="0" distB="0" distL="0" distR="0">
            <wp:extent cx="4199467" cy="275987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4199467" cy="2759874"/>
                    </a:xfrm>
                    <a:prstGeom prst="rect">
                      <a:avLst/>
                    </a:prstGeom>
                  </pic:spPr>
                </pic:pic>
              </a:graphicData>
            </a:graphic>
          </wp:inline>
        </w:drawing>
      </w:r>
      <w:bookmarkEnd w:id="313"/>
    </w:p>
    <w:bookmarkEnd w:id="312"/>
    <w:bookmarkStart w:name="uc13ea8ee" w:id="314"/>
    <w:p>
      <w:pPr>
        <w:spacing w:after="50" w:line="360" w:lineRule="auto" w:beforeLines="100"/>
        <w:ind w:left="0"/>
        <w:jc w:val="left"/>
      </w:pPr>
      <w:r>
        <w:rPr>
          <w:rFonts w:ascii="宋体" w:hAnsi="Times New Roman" w:eastAsia="宋体"/>
          <w:b w:val="false"/>
          <w:i w:val="false"/>
          <w:color w:val="000000"/>
          <w:sz w:val="22"/>
        </w:rPr>
        <w:t>①开辟了中国历史的新纪元。</w:t>
      </w:r>
    </w:p>
    <w:bookmarkEnd w:id="314"/>
    <w:bookmarkStart w:name="u1fa6cf8e" w:id="315"/>
    <w:p>
      <w:pPr>
        <w:spacing w:after="50" w:line="360" w:lineRule="auto" w:beforeLines="100"/>
        <w:ind w:left="0"/>
        <w:jc w:val="left"/>
      </w:pPr>
      <w:r>
        <w:rPr>
          <w:rFonts w:ascii="宋体" w:hAnsi="Times New Roman" w:eastAsia="宋体"/>
          <w:b w:val="false"/>
          <w:i w:val="false"/>
          <w:color w:val="000000"/>
          <w:sz w:val="22"/>
        </w:rPr>
        <w:t>②推翻了帝国主义、封建主义和官僚资本主义的统治。</w:t>
      </w:r>
    </w:p>
    <w:bookmarkEnd w:id="315"/>
    <w:bookmarkStart w:name="ub9f8f38b" w:id="316"/>
    <w:p>
      <w:pPr>
        <w:spacing w:after="50" w:line="360" w:lineRule="auto" w:beforeLines="100"/>
        <w:ind w:left="0"/>
        <w:jc w:val="left"/>
      </w:pPr>
      <w:r>
        <w:rPr>
          <w:rFonts w:ascii="宋体" w:hAnsi="Times New Roman" w:eastAsia="宋体"/>
          <w:b w:val="false"/>
          <w:i w:val="false"/>
          <w:color w:val="000000"/>
          <w:sz w:val="22"/>
        </w:rPr>
        <w:t>③中国真正成为独立自主的国家，中国人从此站起来了。</w:t>
      </w:r>
    </w:p>
    <w:bookmarkEnd w:id="316"/>
    <w:bookmarkStart w:name="ua45cf852" w:id="317"/>
    <w:p>
      <w:pPr>
        <w:spacing w:after="50" w:line="360" w:lineRule="auto" w:beforeLines="100"/>
        <w:ind w:left="0"/>
        <w:jc w:val="left"/>
      </w:pPr>
      <w:r>
        <w:rPr>
          <w:rFonts w:ascii="宋体" w:hAnsi="Times New Roman" w:eastAsia="宋体"/>
          <w:b w:val="false"/>
          <w:i w:val="false"/>
          <w:color w:val="000000"/>
          <w:sz w:val="22"/>
        </w:rPr>
        <w:t>④壮大了世界和平民主与社会主义的力量。</w:t>
      </w:r>
    </w:p>
    <w:bookmarkEnd w:id="317"/>
    <w:bookmarkStart w:name="u05c97aa1" w:id="318"/>
    <w:bookmarkEnd w:id="318"/>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media/document_image_rId25.png" Type="http://schemas.openxmlformats.org/officeDocument/2006/relationships/image"/><Relationship Id="rId3" Target="numbering.xml" Type="http://schemas.openxmlformats.org/officeDocument/2006/relationships/numbering"/><Relationship Id="rId4" Target="media/document_image_rId4.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